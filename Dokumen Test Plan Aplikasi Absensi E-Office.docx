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AED462">
      <w:pPr>
        <w:jc w:val="center"/>
        <w:rPr>
          <w:rFonts w:hint="default"/>
          <w:lang w:val="en-US"/>
        </w:rPr>
      </w:pPr>
      <w:r>
        <w:rPr>
          <w:b/>
          <w:sz w:val="36"/>
        </w:rPr>
        <w:t xml:space="preserve">APLIKASI </w:t>
      </w:r>
      <w:r>
        <w:rPr>
          <w:rFonts w:hint="default"/>
          <w:b/>
          <w:sz w:val="36"/>
          <w:lang w:val="en-US"/>
        </w:rPr>
        <w:t>E-Office</w:t>
      </w:r>
      <w:r>
        <w:rPr>
          <w:b/>
          <w:sz w:val="36"/>
        </w:rPr>
        <w:br w:type="textWrapping"/>
      </w:r>
      <w:r>
        <w:rPr>
          <w:b/>
          <w:sz w:val="36"/>
        </w:rPr>
        <w:br w:type="textWrapping"/>
      </w:r>
      <w:r>
        <w:rPr>
          <w:b/>
          <w:sz w:val="36"/>
        </w:rPr>
        <w:t>Test Plan</w:t>
      </w:r>
      <w:r>
        <w:rPr>
          <w:b/>
          <w:sz w:val="36"/>
        </w:rPr>
        <w:br w:type="textWrapping"/>
      </w:r>
      <w:r>
        <w:rPr>
          <w:b/>
          <w:sz w:val="36"/>
        </w:rPr>
        <w:t xml:space="preserve">Version </w:t>
      </w:r>
      <w:r>
        <w:rPr>
          <w:rFonts w:hint="default"/>
          <w:b/>
          <w:sz w:val="36"/>
          <w:lang w:val="en-US"/>
        </w:rPr>
        <w:t>0.0.1</w:t>
      </w:r>
    </w:p>
    <w:p w14:paraId="079188A9">
      <w:r>
        <w:br w:type="page"/>
      </w:r>
    </w:p>
    <w:p w14:paraId="19FFD890">
      <w:pPr>
        <w:pStyle w:val="2"/>
      </w:pPr>
      <w:bookmarkStart w:id="0" w:name="_Toc6250"/>
      <w:r>
        <w:t>Revision History</w:t>
      </w:r>
      <w:bookmarkEnd w:id="0"/>
    </w:p>
    <w:tbl>
      <w:tblPr>
        <w:tblStyle w:val="12"/>
        <w:tblW w:w="0" w:type="auto"/>
        <w:tblInd w:w="0" w:type="dxa"/>
        <w:tblLayout w:type="autofit"/>
        <w:tblCellMar>
          <w:top w:w="0" w:type="dxa"/>
          <w:left w:w="108" w:type="dxa"/>
          <w:bottom w:w="0" w:type="dxa"/>
          <w:right w:w="108" w:type="dxa"/>
        </w:tblCellMar>
      </w:tblPr>
      <w:tblGrid>
        <w:gridCol w:w="2160"/>
        <w:gridCol w:w="2160"/>
        <w:gridCol w:w="2160"/>
        <w:gridCol w:w="2160"/>
      </w:tblGrid>
      <w:tr w14:paraId="5926DAE8">
        <w:tblPrEx>
          <w:tblCellMar>
            <w:top w:w="0" w:type="dxa"/>
            <w:left w:w="108" w:type="dxa"/>
            <w:bottom w:w="0" w:type="dxa"/>
            <w:right w:w="108" w:type="dxa"/>
          </w:tblCellMar>
        </w:tblPrEx>
        <w:tc>
          <w:tcPr>
            <w:tcW w:w="2160" w:type="dxa"/>
          </w:tcPr>
          <w:p w14:paraId="6E4FBF1A">
            <w:r>
              <w:t>Date</w:t>
            </w:r>
          </w:p>
        </w:tc>
        <w:tc>
          <w:tcPr>
            <w:tcW w:w="2160" w:type="dxa"/>
          </w:tcPr>
          <w:p w14:paraId="35C70D27">
            <w:r>
              <w:t>Version</w:t>
            </w:r>
          </w:p>
        </w:tc>
        <w:tc>
          <w:tcPr>
            <w:tcW w:w="2160" w:type="dxa"/>
          </w:tcPr>
          <w:p w14:paraId="6E2C161D">
            <w:r>
              <w:t>Description</w:t>
            </w:r>
          </w:p>
        </w:tc>
        <w:tc>
          <w:tcPr>
            <w:tcW w:w="2160" w:type="dxa"/>
          </w:tcPr>
          <w:p w14:paraId="3F90B2ED">
            <w:r>
              <w:t>Author</w:t>
            </w:r>
          </w:p>
        </w:tc>
      </w:tr>
      <w:tr w14:paraId="4EBCF6F2">
        <w:tblPrEx>
          <w:tblCellMar>
            <w:top w:w="0" w:type="dxa"/>
            <w:left w:w="108" w:type="dxa"/>
            <w:bottom w:w="0" w:type="dxa"/>
            <w:right w:w="108" w:type="dxa"/>
          </w:tblCellMar>
        </w:tblPrEx>
        <w:tc>
          <w:tcPr>
            <w:tcW w:w="2160" w:type="dxa"/>
          </w:tcPr>
          <w:p w14:paraId="779F623F">
            <w:r>
              <w:t>09/03/2026</w:t>
            </w:r>
          </w:p>
        </w:tc>
        <w:tc>
          <w:tcPr>
            <w:tcW w:w="2160" w:type="dxa"/>
          </w:tcPr>
          <w:p w14:paraId="23F69CD1">
            <w:r>
              <w:t>0.0.1</w:t>
            </w:r>
          </w:p>
        </w:tc>
        <w:tc>
          <w:tcPr>
            <w:tcW w:w="2160" w:type="dxa"/>
          </w:tcPr>
          <w:p w14:paraId="5BF2B7A6">
            <w:r>
              <w:t>Draft pertama Test Plan</w:t>
            </w:r>
          </w:p>
        </w:tc>
        <w:tc>
          <w:tcPr>
            <w:tcW w:w="2160" w:type="dxa"/>
          </w:tcPr>
          <w:p w14:paraId="1E70BA14">
            <w:pPr>
              <w:rPr>
                <w:rFonts w:hint="default"/>
                <w:lang w:val="en-US"/>
              </w:rPr>
            </w:pPr>
            <w:r>
              <w:rPr>
                <w:rFonts w:hint="default"/>
                <w:lang w:val="en-US"/>
              </w:rPr>
              <w:t>Lutfi</w:t>
            </w:r>
          </w:p>
        </w:tc>
      </w:tr>
    </w:tbl>
    <w:p w14:paraId="56D38AA5">
      <w:r>
        <w:br w:type="page"/>
      </w:r>
    </w:p>
    <w:p w14:paraId="573E0890">
      <w:pPr>
        <w:pStyle w:val="2"/>
        <w:jc w:val="center"/>
      </w:pPr>
      <w:bookmarkStart w:id="1" w:name="_Toc20063"/>
      <w:r>
        <w:t>Daftar Isi</w:t>
      </w:r>
      <w:bookmarkEnd w:id="1"/>
    </w:p>
    <w:sdt>
      <w:sdtPr>
        <w:rPr>
          <w:rFonts w:ascii="SimSun" w:hAnsi="SimSun" w:eastAsia="SimSun" w:cstheme="minorBidi"/>
          <w:sz w:val="21"/>
          <w:szCs w:val="22"/>
          <w:lang w:val="en-US" w:eastAsia="en-US" w:bidi="ar-SA"/>
        </w:rPr>
        <w:id w:val="147465066"/>
        <w15:color w:val="DBDBDB"/>
        <w:docPartObj>
          <w:docPartGallery w:val="Table of Contents"/>
          <w:docPartUnique/>
        </w:docPartObj>
      </w:sdtPr>
      <w:sdtEndPr>
        <w:rPr>
          <w:rFonts w:asciiTheme="minorHAnsi" w:hAnsiTheme="minorHAnsi" w:eastAsiaTheme="minorEastAsia" w:cstheme="minorBidi"/>
          <w:sz w:val="22"/>
          <w:szCs w:val="22"/>
          <w:lang w:val="en-US" w:eastAsia="en-US" w:bidi="ar-SA"/>
        </w:rPr>
      </w:sdtEndPr>
      <w:sdtContent>
        <w:p w14:paraId="66681296">
          <w:pPr>
            <w:spacing w:before="0" w:beforeLines="0" w:after="0" w:afterLines="0" w:line="240" w:lineRule="auto"/>
            <w:ind w:left="0" w:leftChars="0" w:right="0" w:rightChars="0" w:firstLine="0" w:firstLineChars="0"/>
            <w:jc w:val="both"/>
          </w:pPr>
        </w:p>
        <w:p w14:paraId="1FC4DF6F">
          <w:pPr>
            <w:pStyle w:val="164"/>
            <w:tabs>
              <w:tab w:val="right" w:leader="dot" w:pos="8640"/>
            </w:tabs>
            <w:rPr>
              <w:sz w:val="24"/>
              <w:szCs w:val="24"/>
            </w:rPr>
          </w:pPr>
          <w:r>
            <w:rPr>
              <w:sz w:val="24"/>
              <w:szCs w:val="24"/>
            </w:rPr>
            <w:fldChar w:fldCharType="begin"/>
          </w:r>
          <w:r>
            <w:rPr>
              <w:sz w:val="24"/>
              <w:szCs w:val="24"/>
            </w:rPr>
            <w:instrText xml:space="preserve">TOC \o "1-1" \h \u </w:instrText>
          </w:r>
          <w:r>
            <w:rPr>
              <w:sz w:val="24"/>
              <w:szCs w:val="24"/>
            </w:rPr>
            <w:fldChar w:fldCharType="separate"/>
          </w:r>
          <w:r>
            <w:rPr>
              <w:sz w:val="24"/>
              <w:szCs w:val="24"/>
            </w:rPr>
            <w:fldChar w:fldCharType="begin"/>
          </w:r>
          <w:r>
            <w:rPr>
              <w:sz w:val="24"/>
              <w:szCs w:val="24"/>
            </w:rPr>
            <w:instrText xml:space="preserve"> HYPERLINK \l _Toc20063 </w:instrText>
          </w:r>
          <w:r>
            <w:rPr>
              <w:sz w:val="24"/>
              <w:szCs w:val="24"/>
            </w:rPr>
            <w:fldChar w:fldCharType="separate"/>
          </w:r>
          <w:r>
            <w:rPr>
              <w:sz w:val="24"/>
              <w:szCs w:val="24"/>
            </w:rPr>
            <w:t>Daftar Isi</w:t>
          </w:r>
          <w:r>
            <w:rPr>
              <w:sz w:val="24"/>
              <w:szCs w:val="24"/>
            </w:rPr>
            <w:tab/>
          </w:r>
          <w:r>
            <w:rPr>
              <w:rFonts w:hint="default"/>
              <w:sz w:val="24"/>
              <w:szCs w:val="24"/>
              <w:lang w:val="en-US"/>
            </w:rPr>
            <w:t>I</w:t>
          </w:r>
          <w:r>
            <w:rPr>
              <w:sz w:val="24"/>
              <w:szCs w:val="24"/>
            </w:rPr>
            <w:fldChar w:fldCharType="end"/>
          </w:r>
        </w:p>
        <w:p w14:paraId="13FC237C">
          <w:pPr>
            <w:pStyle w:val="164"/>
            <w:tabs>
              <w:tab w:val="right" w:leader="dot" w:pos="8640"/>
            </w:tabs>
            <w:rPr>
              <w:sz w:val="24"/>
              <w:szCs w:val="24"/>
            </w:rPr>
          </w:pPr>
          <w:r>
            <w:rPr>
              <w:sz w:val="24"/>
              <w:szCs w:val="24"/>
            </w:rPr>
            <w:fldChar w:fldCharType="begin"/>
          </w:r>
          <w:r>
            <w:rPr>
              <w:sz w:val="24"/>
              <w:szCs w:val="24"/>
            </w:rPr>
            <w:instrText xml:space="preserve"> HYPERLINK \l _Toc15085 </w:instrText>
          </w:r>
          <w:r>
            <w:rPr>
              <w:sz w:val="24"/>
              <w:szCs w:val="24"/>
            </w:rPr>
            <w:fldChar w:fldCharType="separate"/>
          </w:r>
          <w:r>
            <w:rPr>
              <w:sz w:val="24"/>
              <w:szCs w:val="24"/>
            </w:rPr>
            <w:t>Test Plan Identifier</w:t>
          </w:r>
          <w:r>
            <w:rPr>
              <w:sz w:val="24"/>
              <w:szCs w:val="24"/>
            </w:rPr>
            <w:tab/>
          </w:r>
          <w:r>
            <w:rPr>
              <w:sz w:val="24"/>
              <w:szCs w:val="24"/>
            </w:rPr>
            <w:fldChar w:fldCharType="begin"/>
          </w:r>
          <w:r>
            <w:rPr>
              <w:sz w:val="24"/>
              <w:szCs w:val="24"/>
            </w:rPr>
            <w:instrText xml:space="preserve"> PAGEREF _Toc15085 \h </w:instrText>
          </w:r>
          <w:r>
            <w:rPr>
              <w:sz w:val="24"/>
              <w:szCs w:val="24"/>
            </w:rPr>
            <w:fldChar w:fldCharType="separate"/>
          </w:r>
          <w:r>
            <w:rPr>
              <w:sz w:val="24"/>
              <w:szCs w:val="24"/>
            </w:rPr>
            <w:t>1</w:t>
          </w:r>
          <w:r>
            <w:rPr>
              <w:sz w:val="24"/>
              <w:szCs w:val="24"/>
            </w:rPr>
            <w:fldChar w:fldCharType="end"/>
          </w:r>
          <w:r>
            <w:rPr>
              <w:sz w:val="24"/>
              <w:szCs w:val="24"/>
            </w:rPr>
            <w:fldChar w:fldCharType="end"/>
          </w:r>
        </w:p>
        <w:p w14:paraId="75200F7B">
          <w:pPr>
            <w:pStyle w:val="164"/>
            <w:tabs>
              <w:tab w:val="right" w:leader="dot" w:pos="8640"/>
            </w:tabs>
            <w:rPr>
              <w:sz w:val="24"/>
              <w:szCs w:val="24"/>
            </w:rPr>
          </w:pPr>
          <w:r>
            <w:rPr>
              <w:sz w:val="24"/>
              <w:szCs w:val="24"/>
            </w:rPr>
            <w:fldChar w:fldCharType="begin"/>
          </w:r>
          <w:r>
            <w:rPr>
              <w:sz w:val="24"/>
              <w:szCs w:val="24"/>
            </w:rPr>
            <w:instrText xml:space="preserve"> HYPERLINK \l _Toc31917 </w:instrText>
          </w:r>
          <w:r>
            <w:rPr>
              <w:sz w:val="24"/>
              <w:szCs w:val="24"/>
            </w:rPr>
            <w:fldChar w:fldCharType="separate"/>
          </w:r>
          <w:r>
            <w:rPr>
              <w:sz w:val="24"/>
              <w:szCs w:val="24"/>
            </w:rPr>
            <w:t>Introduction</w:t>
          </w:r>
          <w:r>
            <w:rPr>
              <w:sz w:val="24"/>
              <w:szCs w:val="24"/>
            </w:rPr>
            <w:tab/>
          </w:r>
          <w:r>
            <w:rPr>
              <w:sz w:val="24"/>
              <w:szCs w:val="24"/>
            </w:rPr>
            <w:fldChar w:fldCharType="begin"/>
          </w:r>
          <w:r>
            <w:rPr>
              <w:sz w:val="24"/>
              <w:szCs w:val="24"/>
            </w:rPr>
            <w:instrText xml:space="preserve"> PAGEREF _Toc31917 \h </w:instrText>
          </w:r>
          <w:r>
            <w:rPr>
              <w:sz w:val="24"/>
              <w:szCs w:val="24"/>
            </w:rPr>
            <w:fldChar w:fldCharType="separate"/>
          </w:r>
          <w:r>
            <w:rPr>
              <w:sz w:val="24"/>
              <w:szCs w:val="24"/>
            </w:rPr>
            <w:t>1</w:t>
          </w:r>
          <w:r>
            <w:rPr>
              <w:sz w:val="24"/>
              <w:szCs w:val="24"/>
            </w:rPr>
            <w:fldChar w:fldCharType="end"/>
          </w:r>
          <w:r>
            <w:rPr>
              <w:sz w:val="24"/>
              <w:szCs w:val="24"/>
            </w:rPr>
            <w:fldChar w:fldCharType="end"/>
          </w:r>
        </w:p>
        <w:p w14:paraId="1B398F2D">
          <w:pPr>
            <w:pStyle w:val="164"/>
            <w:tabs>
              <w:tab w:val="right" w:leader="dot" w:pos="8640"/>
            </w:tabs>
            <w:rPr>
              <w:sz w:val="24"/>
              <w:szCs w:val="24"/>
            </w:rPr>
          </w:pPr>
          <w:r>
            <w:rPr>
              <w:sz w:val="24"/>
              <w:szCs w:val="24"/>
            </w:rPr>
            <w:fldChar w:fldCharType="begin"/>
          </w:r>
          <w:r>
            <w:rPr>
              <w:sz w:val="24"/>
              <w:szCs w:val="24"/>
            </w:rPr>
            <w:instrText xml:space="preserve"> HYPERLINK \l _Toc18723 </w:instrText>
          </w:r>
          <w:r>
            <w:rPr>
              <w:sz w:val="24"/>
              <w:szCs w:val="24"/>
            </w:rPr>
            <w:fldChar w:fldCharType="separate"/>
          </w:r>
          <w:r>
            <w:rPr>
              <w:sz w:val="24"/>
              <w:szCs w:val="24"/>
            </w:rPr>
            <w:t>Test Items</w:t>
          </w:r>
          <w:r>
            <w:rPr>
              <w:sz w:val="24"/>
              <w:szCs w:val="24"/>
            </w:rPr>
            <w:tab/>
          </w:r>
          <w:r>
            <w:rPr>
              <w:sz w:val="24"/>
              <w:szCs w:val="24"/>
            </w:rPr>
            <w:fldChar w:fldCharType="begin"/>
          </w:r>
          <w:r>
            <w:rPr>
              <w:sz w:val="24"/>
              <w:szCs w:val="24"/>
            </w:rPr>
            <w:instrText xml:space="preserve"> PAGEREF _Toc18723 \h </w:instrText>
          </w:r>
          <w:r>
            <w:rPr>
              <w:sz w:val="24"/>
              <w:szCs w:val="24"/>
            </w:rPr>
            <w:fldChar w:fldCharType="separate"/>
          </w:r>
          <w:r>
            <w:rPr>
              <w:sz w:val="24"/>
              <w:szCs w:val="24"/>
            </w:rPr>
            <w:t>1</w:t>
          </w:r>
          <w:r>
            <w:rPr>
              <w:sz w:val="24"/>
              <w:szCs w:val="24"/>
            </w:rPr>
            <w:fldChar w:fldCharType="end"/>
          </w:r>
          <w:r>
            <w:rPr>
              <w:sz w:val="24"/>
              <w:szCs w:val="24"/>
            </w:rPr>
            <w:fldChar w:fldCharType="end"/>
          </w:r>
        </w:p>
        <w:p w14:paraId="172DF7B8">
          <w:pPr>
            <w:pStyle w:val="164"/>
            <w:tabs>
              <w:tab w:val="right" w:leader="dot" w:pos="8640"/>
            </w:tabs>
            <w:rPr>
              <w:sz w:val="24"/>
              <w:szCs w:val="24"/>
            </w:rPr>
          </w:pPr>
          <w:r>
            <w:rPr>
              <w:sz w:val="24"/>
              <w:szCs w:val="24"/>
            </w:rPr>
            <w:fldChar w:fldCharType="begin"/>
          </w:r>
          <w:r>
            <w:rPr>
              <w:sz w:val="24"/>
              <w:szCs w:val="24"/>
            </w:rPr>
            <w:instrText xml:space="preserve"> HYPERLINK \l _Toc30420 </w:instrText>
          </w:r>
          <w:r>
            <w:rPr>
              <w:sz w:val="24"/>
              <w:szCs w:val="24"/>
            </w:rPr>
            <w:fldChar w:fldCharType="separate"/>
          </w:r>
          <w:r>
            <w:rPr>
              <w:sz w:val="24"/>
              <w:szCs w:val="24"/>
            </w:rPr>
            <w:t>Features To Be Tested</w:t>
          </w:r>
          <w:r>
            <w:rPr>
              <w:sz w:val="24"/>
              <w:szCs w:val="24"/>
            </w:rPr>
            <w:tab/>
          </w:r>
          <w:r>
            <w:rPr>
              <w:sz w:val="24"/>
              <w:szCs w:val="24"/>
            </w:rPr>
            <w:fldChar w:fldCharType="begin"/>
          </w:r>
          <w:r>
            <w:rPr>
              <w:sz w:val="24"/>
              <w:szCs w:val="24"/>
            </w:rPr>
            <w:instrText xml:space="preserve"> PAGEREF _Toc30420 \h </w:instrText>
          </w:r>
          <w:r>
            <w:rPr>
              <w:sz w:val="24"/>
              <w:szCs w:val="24"/>
            </w:rPr>
            <w:fldChar w:fldCharType="separate"/>
          </w:r>
          <w:r>
            <w:rPr>
              <w:sz w:val="24"/>
              <w:szCs w:val="24"/>
            </w:rPr>
            <w:t>2</w:t>
          </w:r>
          <w:r>
            <w:rPr>
              <w:sz w:val="24"/>
              <w:szCs w:val="24"/>
            </w:rPr>
            <w:fldChar w:fldCharType="end"/>
          </w:r>
          <w:r>
            <w:rPr>
              <w:sz w:val="24"/>
              <w:szCs w:val="24"/>
            </w:rPr>
            <w:fldChar w:fldCharType="end"/>
          </w:r>
        </w:p>
        <w:p w14:paraId="07796C7B">
          <w:pPr>
            <w:pStyle w:val="164"/>
            <w:tabs>
              <w:tab w:val="right" w:leader="dot" w:pos="8640"/>
            </w:tabs>
            <w:rPr>
              <w:sz w:val="24"/>
              <w:szCs w:val="24"/>
            </w:rPr>
          </w:pPr>
          <w:r>
            <w:rPr>
              <w:sz w:val="24"/>
              <w:szCs w:val="24"/>
            </w:rPr>
            <w:fldChar w:fldCharType="begin"/>
          </w:r>
          <w:r>
            <w:rPr>
              <w:sz w:val="24"/>
              <w:szCs w:val="24"/>
            </w:rPr>
            <w:instrText xml:space="preserve"> HYPERLINK \l _Toc7160 </w:instrText>
          </w:r>
          <w:r>
            <w:rPr>
              <w:sz w:val="24"/>
              <w:szCs w:val="24"/>
            </w:rPr>
            <w:fldChar w:fldCharType="separate"/>
          </w:r>
          <w:r>
            <w:rPr>
              <w:sz w:val="24"/>
              <w:szCs w:val="24"/>
            </w:rPr>
            <w:t>Features Not To Be Tested</w:t>
          </w:r>
          <w:r>
            <w:rPr>
              <w:sz w:val="24"/>
              <w:szCs w:val="24"/>
            </w:rPr>
            <w:tab/>
          </w:r>
          <w:bookmarkStart w:id="20" w:name="_GoBack"/>
          <w:bookmarkEnd w:id="20"/>
          <w:r>
            <w:rPr>
              <w:sz w:val="24"/>
              <w:szCs w:val="24"/>
            </w:rPr>
            <w:fldChar w:fldCharType="begin"/>
          </w:r>
          <w:r>
            <w:rPr>
              <w:sz w:val="24"/>
              <w:szCs w:val="24"/>
            </w:rPr>
            <w:instrText xml:space="preserve"> PAGEREF _Toc7160 \h </w:instrText>
          </w:r>
          <w:r>
            <w:rPr>
              <w:sz w:val="24"/>
              <w:szCs w:val="24"/>
            </w:rPr>
            <w:fldChar w:fldCharType="separate"/>
          </w:r>
          <w:r>
            <w:rPr>
              <w:sz w:val="24"/>
              <w:szCs w:val="24"/>
            </w:rPr>
            <w:t>2</w:t>
          </w:r>
          <w:r>
            <w:rPr>
              <w:sz w:val="24"/>
              <w:szCs w:val="24"/>
            </w:rPr>
            <w:fldChar w:fldCharType="end"/>
          </w:r>
          <w:r>
            <w:rPr>
              <w:sz w:val="24"/>
              <w:szCs w:val="24"/>
            </w:rPr>
            <w:fldChar w:fldCharType="end"/>
          </w:r>
        </w:p>
        <w:p w14:paraId="17AE95CA">
          <w:pPr>
            <w:pStyle w:val="164"/>
            <w:tabs>
              <w:tab w:val="right" w:leader="dot" w:pos="8640"/>
            </w:tabs>
            <w:rPr>
              <w:sz w:val="24"/>
              <w:szCs w:val="24"/>
            </w:rPr>
          </w:pPr>
          <w:r>
            <w:rPr>
              <w:sz w:val="24"/>
              <w:szCs w:val="24"/>
            </w:rPr>
            <w:fldChar w:fldCharType="begin"/>
          </w:r>
          <w:r>
            <w:rPr>
              <w:sz w:val="24"/>
              <w:szCs w:val="24"/>
            </w:rPr>
            <w:instrText xml:space="preserve"> HYPERLINK \l _Toc11160 </w:instrText>
          </w:r>
          <w:r>
            <w:rPr>
              <w:sz w:val="24"/>
              <w:szCs w:val="24"/>
            </w:rPr>
            <w:fldChar w:fldCharType="separate"/>
          </w:r>
          <w:r>
            <w:rPr>
              <w:sz w:val="24"/>
              <w:szCs w:val="24"/>
            </w:rPr>
            <w:t>Test Approach</w:t>
          </w:r>
          <w:r>
            <w:rPr>
              <w:sz w:val="24"/>
              <w:szCs w:val="24"/>
            </w:rPr>
            <w:tab/>
          </w:r>
          <w:r>
            <w:rPr>
              <w:sz w:val="24"/>
              <w:szCs w:val="24"/>
            </w:rPr>
            <w:fldChar w:fldCharType="begin"/>
          </w:r>
          <w:r>
            <w:rPr>
              <w:sz w:val="24"/>
              <w:szCs w:val="24"/>
            </w:rPr>
            <w:instrText xml:space="preserve"> PAGEREF _Toc11160 \h </w:instrText>
          </w:r>
          <w:r>
            <w:rPr>
              <w:sz w:val="24"/>
              <w:szCs w:val="24"/>
            </w:rPr>
            <w:fldChar w:fldCharType="separate"/>
          </w:r>
          <w:r>
            <w:rPr>
              <w:sz w:val="24"/>
              <w:szCs w:val="24"/>
            </w:rPr>
            <w:t>2</w:t>
          </w:r>
          <w:r>
            <w:rPr>
              <w:sz w:val="24"/>
              <w:szCs w:val="24"/>
            </w:rPr>
            <w:fldChar w:fldCharType="end"/>
          </w:r>
          <w:r>
            <w:rPr>
              <w:sz w:val="24"/>
              <w:szCs w:val="24"/>
            </w:rPr>
            <w:fldChar w:fldCharType="end"/>
          </w:r>
        </w:p>
        <w:p w14:paraId="0F150382">
          <w:pPr>
            <w:pStyle w:val="164"/>
            <w:tabs>
              <w:tab w:val="right" w:leader="dot" w:pos="8640"/>
            </w:tabs>
            <w:rPr>
              <w:sz w:val="24"/>
              <w:szCs w:val="24"/>
            </w:rPr>
          </w:pPr>
          <w:r>
            <w:rPr>
              <w:sz w:val="24"/>
              <w:szCs w:val="24"/>
            </w:rPr>
            <w:fldChar w:fldCharType="begin"/>
          </w:r>
          <w:r>
            <w:rPr>
              <w:sz w:val="24"/>
              <w:szCs w:val="24"/>
            </w:rPr>
            <w:instrText xml:space="preserve"> HYPERLINK \l _Toc8836 </w:instrText>
          </w:r>
          <w:r>
            <w:rPr>
              <w:sz w:val="24"/>
              <w:szCs w:val="24"/>
            </w:rPr>
            <w:fldChar w:fldCharType="separate"/>
          </w:r>
          <w:r>
            <w:rPr>
              <w:sz w:val="24"/>
              <w:szCs w:val="24"/>
            </w:rPr>
            <w:t>Item Pass/Fail Criteria</w:t>
          </w:r>
          <w:r>
            <w:rPr>
              <w:sz w:val="24"/>
              <w:szCs w:val="24"/>
            </w:rPr>
            <w:tab/>
          </w:r>
          <w:r>
            <w:rPr>
              <w:sz w:val="24"/>
              <w:szCs w:val="24"/>
            </w:rPr>
            <w:fldChar w:fldCharType="begin"/>
          </w:r>
          <w:r>
            <w:rPr>
              <w:sz w:val="24"/>
              <w:szCs w:val="24"/>
            </w:rPr>
            <w:instrText xml:space="preserve"> PAGEREF _Toc8836 \h </w:instrText>
          </w:r>
          <w:r>
            <w:rPr>
              <w:sz w:val="24"/>
              <w:szCs w:val="24"/>
            </w:rPr>
            <w:fldChar w:fldCharType="separate"/>
          </w:r>
          <w:r>
            <w:rPr>
              <w:sz w:val="24"/>
              <w:szCs w:val="24"/>
            </w:rPr>
            <w:t>2</w:t>
          </w:r>
          <w:r>
            <w:rPr>
              <w:sz w:val="24"/>
              <w:szCs w:val="24"/>
            </w:rPr>
            <w:fldChar w:fldCharType="end"/>
          </w:r>
          <w:r>
            <w:rPr>
              <w:sz w:val="24"/>
              <w:szCs w:val="24"/>
            </w:rPr>
            <w:fldChar w:fldCharType="end"/>
          </w:r>
        </w:p>
        <w:p w14:paraId="3A2B8EBC">
          <w:pPr>
            <w:pStyle w:val="164"/>
            <w:tabs>
              <w:tab w:val="right" w:leader="dot" w:pos="8640"/>
            </w:tabs>
            <w:rPr>
              <w:sz w:val="24"/>
              <w:szCs w:val="24"/>
            </w:rPr>
          </w:pPr>
          <w:r>
            <w:rPr>
              <w:sz w:val="24"/>
              <w:szCs w:val="24"/>
            </w:rPr>
            <w:fldChar w:fldCharType="begin"/>
          </w:r>
          <w:r>
            <w:rPr>
              <w:sz w:val="24"/>
              <w:szCs w:val="24"/>
            </w:rPr>
            <w:instrText xml:space="preserve"> HYPERLINK \l _Toc9100 </w:instrText>
          </w:r>
          <w:r>
            <w:rPr>
              <w:sz w:val="24"/>
              <w:szCs w:val="24"/>
            </w:rPr>
            <w:fldChar w:fldCharType="separate"/>
          </w:r>
          <w:r>
            <w:rPr>
              <w:sz w:val="24"/>
              <w:szCs w:val="24"/>
            </w:rPr>
            <w:t>Test Deliverables</w:t>
          </w:r>
          <w:r>
            <w:rPr>
              <w:sz w:val="24"/>
              <w:szCs w:val="24"/>
            </w:rPr>
            <w:tab/>
          </w:r>
          <w:r>
            <w:rPr>
              <w:sz w:val="24"/>
              <w:szCs w:val="24"/>
            </w:rPr>
            <w:fldChar w:fldCharType="begin"/>
          </w:r>
          <w:r>
            <w:rPr>
              <w:sz w:val="24"/>
              <w:szCs w:val="24"/>
            </w:rPr>
            <w:instrText xml:space="preserve"> PAGEREF _Toc9100 \h </w:instrText>
          </w:r>
          <w:r>
            <w:rPr>
              <w:sz w:val="24"/>
              <w:szCs w:val="24"/>
            </w:rPr>
            <w:fldChar w:fldCharType="separate"/>
          </w:r>
          <w:r>
            <w:rPr>
              <w:sz w:val="24"/>
              <w:szCs w:val="24"/>
            </w:rPr>
            <w:t>3</w:t>
          </w:r>
          <w:r>
            <w:rPr>
              <w:sz w:val="24"/>
              <w:szCs w:val="24"/>
            </w:rPr>
            <w:fldChar w:fldCharType="end"/>
          </w:r>
          <w:r>
            <w:rPr>
              <w:sz w:val="24"/>
              <w:szCs w:val="24"/>
            </w:rPr>
            <w:fldChar w:fldCharType="end"/>
          </w:r>
        </w:p>
        <w:p w14:paraId="2FC1DD35">
          <w:pPr>
            <w:pStyle w:val="164"/>
            <w:tabs>
              <w:tab w:val="right" w:leader="dot" w:pos="8640"/>
            </w:tabs>
            <w:rPr>
              <w:sz w:val="24"/>
              <w:szCs w:val="24"/>
            </w:rPr>
          </w:pPr>
          <w:r>
            <w:rPr>
              <w:sz w:val="24"/>
              <w:szCs w:val="24"/>
            </w:rPr>
            <w:fldChar w:fldCharType="begin"/>
          </w:r>
          <w:r>
            <w:rPr>
              <w:sz w:val="24"/>
              <w:szCs w:val="24"/>
            </w:rPr>
            <w:instrText xml:space="preserve"> HYPERLINK \l _Toc10624 </w:instrText>
          </w:r>
          <w:r>
            <w:rPr>
              <w:sz w:val="24"/>
              <w:szCs w:val="24"/>
            </w:rPr>
            <w:fldChar w:fldCharType="separate"/>
          </w:r>
          <w:r>
            <w:rPr>
              <w:bCs/>
              <w:sz w:val="24"/>
              <w:szCs w:val="24"/>
            </w:rPr>
            <w:t>1. Test Plan</w:t>
          </w:r>
          <w:r>
            <w:rPr>
              <w:sz w:val="24"/>
              <w:szCs w:val="24"/>
            </w:rPr>
            <w:tab/>
          </w:r>
          <w:r>
            <w:rPr>
              <w:sz w:val="24"/>
              <w:szCs w:val="24"/>
            </w:rPr>
            <w:fldChar w:fldCharType="begin"/>
          </w:r>
          <w:r>
            <w:rPr>
              <w:sz w:val="24"/>
              <w:szCs w:val="24"/>
            </w:rPr>
            <w:instrText xml:space="preserve"> PAGEREF _Toc10624 \h </w:instrText>
          </w:r>
          <w:r>
            <w:rPr>
              <w:sz w:val="24"/>
              <w:szCs w:val="24"/>
            </w:rPr>
            <w:fldChar w:fldCharType="separate"/>
          </w:r>
          <w:r>
            <w:rPr>
              <w:sz w:val="24"/>
              <w:szCs w:val="24"/>
            </w:rPr>
            <w:t>3</w:t>
          </w:r>
          <w:r>
            <w:rPr>
              <w:sz w:val="24"/>
              <w:szCs w:val="24"/>
            </w:rPr>
            <w:fldChar w:fldCharType="end"/>
          </w:r>
          <w:r>
            <w:rPr>
              <w:sz w:val="24"/>
              <w:szCs w:val="24"/>
            </w:rPr>
            <w:fldChar w:fldCharType="end"/>
          </w:r>
        </w:p>
        <w:p w14:paraId="7D17D65A">
          <w:pPr>
            <w:pStyle w:val="164"/>
            <w:tabs>
              <w:tab w:val="right" w:leader="dot" w:pos="8640"/>
            </w:tabs>
            <w:rPr>
              <w:sz w:val="24"/>
              <w:szCs w:val="24"/>
            </w:rPr>
          </w:pPr>
          <w:r>
            <w:rPr>
              <w:sz w:val="24"/>
              <w:szCs w:val="24"/>
            </w:rPr>
            <w:fldChar w:fldCharType="begin"/>
          </w:r>
          <w:r>
            <w:rPr>
              <w:sz w:val="24"/>
              <w:szCs w:val="24"/>
            </w:rPr>
            <w:instrText xml:space="preserve"> HYPERLINK \l _Toc3374 </w:instrText>
          </w:r>
          <w:r>
            <w:rPr>
              <w:sz w:val="24"/>
              <w:szCs w:val="24"/>
            </w:rPr>
            <w:fldChar w:fldCharType="separate"/>
          </w:r>
          <w:r>
            <w:rPr>
              <w:bCs/>
              <w:sz w:val="24"/>
              <w:szCs w:val="24"/>
            </w:rPr>
            <w:t>2. Test Case Document</w:t>
          </w:r>
          <w:r>
            <w:rPr>
              <w:sz w:val="24"/>
              <w:szCs w:val="24"/>
            </w:rPr>
            <w:tab/>
          </w:r>
          <w:r>
            <w:rPr>
              <w:sz w:val="24"/>
              <w:szCs w:val="24"/>
            </w:rPr>
            <w:fldChar w:fldCharType="begin"/>
          </w:r>
          <w:r>
            <w:rPr>
              <w:sz w:val="24"/>
              <w:szCs w:val="24"/>
            </w:rPr>
            <w:instrText xml:space="preserve"> PAGEREF _Toc3374 \h </w:instrText>
          </w:r>
          <w:r>
            <w:rPr>
              <w:sz w:val="24"/>
              <w:szCs w:val="24"/>
            </w:rPr>
            <w:fldChar w:fldCharType="separate"/>
          </w:r>
          <w:r>
            <w:rPr>
              <w:sz w:val="24"/>
              <w:szCs w:val="24"/>
            </w:rPr>
            <w:t>3</w:t>
          </w:r>
          <w:r>
            <w:rPr>
              <w:sz w:val="24"/>
              <w:szCs w:val="24"/>
            </w:rPr>
            <w:fldChar w:fldCharType="end"/>
          </w:r>
          <w:r>
            <w:rPr>
              <w:sz w:val="24"/>
              <w:szCs w:val="24"/>
            </w:rPr>
            <w:fldChar w:fldCharType="end"/>
          </w:r>
        </w:p>
        <w:p w14:paraId="0E0259D5">
          <w:pPr>
            <w:pStyle w:val="164"/>
            <w:tabs>
              <w:tab w:val="right" w:leader="dot" w:pos="8640"/>
            </w:tabs>
            <w:rPr>
              <w:sz w:val="24"/>
              <w:szCs w:val="24"/>
            </w:rPr>
          </w:pPr>
          <w:r>
            <w:rPr>
              <w:sz w:val="24"/>
              <w:szCs w:val="24"/>
            </w:rPr>
            <w:fldChar w:fldCharType="begin"/>
          </w:r>
          <w:r>
            <w:rPr>
              <w:sz w:val="24"/>
              <w:szCs w:val="24"/>
            </w:rPr>
            <w:instrText xml:space="preserve"> HYPERLINK \l _Toc3954 </w:instrText>
          </w:r>
          <w:r>
            <w:rPr>
              <w:sz w:val="24"/>
              <w:szCs w:val="24"/>
            </w:rPr>
            <w:fldChar w:fldCharType="separate"/>
          </w:r>
          <w:r>
            <w:rPr>
              <w:bCs/>
              <w:sz w:val="24"/>
              <w:szCs w:val="24"/>
            </w:rPr>
            <w:t>3. Test Report</w:t>
          </w:r>
          <w:r>
            <w:rPr>
              <w:sz w:val="24"/>
              <w:szCs w:val="24"/>
            </w:rPr>
            <w:tab/>
          </w:r>
          <w:r>
            <w:rPr>
              <w:sz w:val="24"/>
              <w:szCs w:val="24"/>
            </w:rPr>
            <w:fldChar w:fldCharType="begin"/>
          </w:r>
          <w:r>
            <w:rPr>
              <w:sz w:val="24"/>
              <w:szCs w:val="24"/>
            </w:rPr>
            <w:instrText xml:space="preserve"> PAGEREF _Toc3954 \h </w:instrText>
          </w:r>
          <w:r>
            <w:rPr>
              <w:sz w:val="24"/>
              <w:szCs w:val="24"/>
            </w:rPr>
            <w:fldChar w:fldCharType="separate"/>
          </w:r>
          <w:r>
            <w:rPr>
              <w:sz w:val="24"/>
              <w:szCs w:val="24"/>
            </w:rPr>
            <w:t>3</w:t>
          </w:r>
          <w:r>
            <w:rPr>
              <w:sz w:val="24"/>
              <w:szCs w:val="24"/>
            </w:rPr>
            <w:fldChar w:fldCharType="end"/>
          </w:r>
          <w:r>
            <w:rPr>
              <w:sz w:val="24"/>
              <w:szCs w:val="24"/>
            </w:rPr>
            <w:fldChar w:fldCharType="end"/>
          </w:r>
        </w:p>
        <w:p w14:paraId="76AFE384">
          <w:pPr>
            <w:pStyle w:val="164"/>
            <w:tabs>
              <w:tab w:val="right" w:leader="dot" w:pos="8640"/>
            </w:tabs>
            <w:rPr>
              <w:sz w:val="24"/>
              <w:szCs w:val="24"/>
            </w:rPr>
          </w:pPr>
          <w:r>
            <w:rPr>
              <w:sz w:val="24"/>
              <w:szCs w:val="24"/>
            </w:rPr>
            <w:fldChar w:fldCharType="begin"/>
          </w:r>
          <w:r>
            <w:rPr>
              <w:sz w:val="24"/>
              <w:szCs w:val="24"/>
            </w:rPr>
            <w:instrText xml:space="preserve"> HYPERLINK \l _Toc5863 </w:instrText>
          </w:r>
          <w:r>
            <w:rPr>
              <w:sz w:val="24"/>
              <w:szCs w:val="24"/>
            </w:rPr>
            <w:fldChar w:fldCharType="separate"/>
          </w:r>
          <w:r>
            <w:rPr>
              <w:sz w:val="24"/>
              <w:szCs w:val="24"/>
            </w:rPr>
            <w:t>Test Tasks</w:t>
          </w:r>
          <w:r>
            <w:rPr>
              <w:sz w:val="24"/>
              <w:szCs w:val="24"/>
            </w:rPr>
            <w:tab/>
          </w:r>
          <w:r>
            <w:rPr>
              <w:sz w:val="24"/>
              <w:szCs w:val="24"/>
            </w:rPr>
            <w:fldChar w:fldCharType="begin"/>
          </w:r>
          <w:r>
            <w:rPr>
              <w:sz w:val="24"/>
              <w:szCs w:val="24"/>
            </w:rPr>
            <w:instrText xml:space="preserve"> PAGEREF _Toc5863 \h </w:instrText>
          </w:r>
          <w:r>
            <w:rPr>
              <w:sz w:val="24"/>
              <w:szCs w:val="24"/>
            </w:rPr>
            <w:fldChar w:fldCharType="separate"/>
          </w:r>
          <w:r>
            <w:rPr>
              <w:sz w:val="24"/>
              <w:szCs w:val="24"/>
            </w:rPr>
            <w:t>3</w:t>
          </w:r>
          <w:r>
            <w:rPr>
              <w:sz w:val="24"/>
              <w:szCs w:val="24"/>
            </w:rPr>
            <w:fldChar w:fldCharType="end"/>
          </w:r>
          <w:r>
            <w:rPr>
              <w:sz w:val="24"/>
              <w:szCs w:val="24"/>
            </w:rPr>
            <w:fldChar w:fldCharType="end"/>
          </w:r>
        </w:p>
        <w:p w14:paraId="14C72869">
          <w:pPr>
            <w:pStyle w:val="164"/>
            <w:tabs>
              <w:tab w:val="right" w:leader="dot" w:pos="8640"/>
            </w:tabs>
            <w:rPr>
              <w:sz w:val="24"/>
              <w:szCs w:val="24"/>
            </w:rPr>
          </w:pPr>
          <w:r>
            <w:rPr>
              <w:sz w:val="24"/>
              <w:szCs w:val="24"/>
            </w:rPr>
            <w:fldChar w:fldCharType="begin"/>
          </w:r>
          <w:r>
            <w:rPr>
              <w:sz w:val="24"/>
              <w:szCs w:val="24"/>
            </w:rPr>
            <w:instrText xml:space="preserve"> HYPERLINK \l _Toc21303 </w:instrText>
          </w:r>
          <w:r>
            <w:rPr>
              <w:sz w:val="24"/>
              <w:szCs w:val="24"/>
            </w:rPr>
            <w:fldChar w:fldCharType="separate"/>
          </w:r>
          <w:r>
            <w:rPr>
              <w:sz w:val="24"/>
              <w:szCs w:val="24"/>
            </w:rPr>
            <w:t>Environmental Needs</w:t>
          </w:r>
          <w:r>
            <w:rPr>
              <w:sz w:val="24"/>
              <w:szCs w:val="24"/>
            </w:rPr>
            <w:tab/>
          </w:r>
          <w:r>
            <w:rPr>
              <w:sz w:val="24"/>
              <w:szCs w:val="24"/>
            </w:rPr>
            <w:fldChar w:fldCharType="begin"/>
          </w:r>
          <w:r>
            <w:rPr>
              <w:sz w:val="24"/>
              <w:szCs w:val="24"/>
            </w:rPr>
            <w:instrText xml:space="preserve"> PAGEREF _Toc21303 \h </w:instrText>
          </w:r>
          <w:r>
            <w:rPr>
              <w:sz w:val="24"/>
              <w:szCs w:val="24"/>
            </w:rPr>
            <w:fldChar w:fldCharType="separate"/>
          </w:r>
          <w:r>
            <w:rPr>
              <w:sz w:val="24"/>
              <w:szCs w:val="24"/>
            </w:rPr>
            <w:t>4</w:t>
          </w:r>
          <w:r>
            <w:rPr>
              <w:sz w:val="24"/>
              <w:szCs w:val="24"/>
            </w:rPr>
            <w:fldChar w:fldCharType="end"/>
          </w:r>
          <w:r>
            <w:rPr>
              <w:sz w:val="24"/>
              <w:szCs w:val="24"/>
            </w:rPr>
            <w:fldChar w:fldCharType="end"/>
          </w:r>
        </w:p>
        <w:p w14:paraId="588E41C9">
          <w:pPr>
            <w:pStyle w:val="164"/>
            <w:tabs>
              <w:tab w:val="right" w:leader="dot" w:pos="8640"/>
            </w:tabs>
            <w:rPr>
              <w:sz w:val="24"/>
              <w:szCs w:val="24"/>
            </w:rPr>
          </w:pPr>
          <w:r>
            <w:rPr>
              <w:sz w:val="24"/>
              <w:szCs w:val="24"/>
            </w:rPr>
            <w:fldChar w:fldCharType="begin"/>
          </w:r>
          <w:r>
            <w:rPr>
              <w:sz w:val="24"/>
              <w:szCs w:val="24"/>
            </w:rPr>
            <w:instrText xml:space="preserve"> HYPERLINK \l _Toc28140 </w:instrText>
          </w:r>
          <w:r>
            <w:rPr>
              <w:sz w:val="24"/>
              <w:szCs w:val="24"/>
            </w:rPr>
            <w:fldChar w:fldCharType="separate"/>
          </w:r>
          <w:r>
            <w:rPr>
              <w:sz w:val="24"/>
              <w:szCs w:val="24"/>
            </w:rPr>
            <w:t>Responsibilities</w:t>
          </w:r>
          <w:r>
            <w:rPr>
              <w:sz w:val="24"/>
              <w:szCs w:val="24"/>
            </w:rPr>
            <w:tab/>
          </w:r>
          <w:r>
            <w:rPr>
              <w:sz w:val="24"/>
              <w:szCs w:val="24"/>
            </w:rPr>
            <w:fldChar w:fldCharType="begin"/>
          </w:r>
          <w:r>
            <w:rPr>
              <w:sz w:val="24"/>
              <w:szCs w:val="24"/>
            </w:rPr>
            <w:instrText xml:space="preserve"> PAGEREF _Toc28140 \h </w:instrText>
          </w:r>
          <w:r>
            <w:rPr>
              <w:sz w:val="24"/>
              <w:szCs w:val="24"/>
            </w:rPr>
            <w:fldChar w:fldCharType="separate"/>
          </w:r>
          <w:r>
            <w:rPr>
              <w:sz w:val="24"/>
              <w:szCs w:val="24"/>
            </w:rPr>
            <w:t>4</w:t>
          </w:r>
          <w:r>
            <w:rPr>
              <w:sz w:val="24"/>
              <w:szCs w:val="24"/>
            </w:rPr>
            <w:fldChar w:fldCharType="end"/>
          </w:r>
          <w:r>
            <w:rPr>
              <w:sz w:val="24"/>
              <w:szCs w:val="24"/>
            </w:rPr>
            <w:fldChar w:fldCharType="end"/>
          </w:r>
        </w:p>
        <w:p w14:paraId="282295C2">
          <w:pPr>
            <w:pStyle w:val="164"/>
            <w:tabs>
              <w:tab w:val="right" w:leader="dot" w:pos="8640"/>
            </w:tabs>
            <w:rPr>
              <w:sz w:val="24"/>
              <w:szCs w:val="24"/>
            </w:rPr>
          </w:pPr>
          <w:r>
            <w:rPr>
              <w:sz w:val="24"/>
              <w:szCs w:val="24"/>
            </w:rPr>
            <w:fldChar w:fldCharType="begin"/>
          </w:r>
          <w:r>
            <w:rPr>
              <w:sz w:val="24"/>
              <w:szCs w:val="24"/>
            </w:rPr>
            <w:instrText xml:space="preserve"> HYPERLINK \l _Toc6094 </w:instrText>
          </w:r>
          <w:r>
            <w:rPr>
              <w:sz w:val="24"/>
              <w:szCs w:val="24"/>
            </w:rPr>
            <w:fldChar w:fldCharType="separate"/>
          </w:r>
          <w:r>
            <w:rPr>
              <w:sz w:val="24"/>
              <w:szCs w:val="24"/>
            </w:rPr>
            <w:t>Staffing and Training Needs</w:t>
          </w:r>
          <w:r>
            <w:rPr>
              <w:sz w:val="24"/>
              <w:szCs w:val="24"/>
            </w:rPr>
            <w:tab/>
          </w:r>
          <w:r>
            <w:rPr>
              <w:sz w:val="24"/>
              <w:szCs w:val="24"/>
            </w:rPr>
            <w:fldChar w:fldCharType="begin"/>
          </w:r>
          <w:r>
            <w:rPr>
              <w:sz w:val="24"/>
              <w:szCs w:val="24"/>
            </w:rPr>
            <w:instrText xml:space="preserve"> PAGEREF _Toc6094 \h </w:instrText>
          </w:r>
          <w:r>
            <w:rPr>
              <w:sz w:val="24"/>
              <w:szCs w:val="24"/>
            </w:rPr>
            <w:fldChar w:fldCharType="separate"/>
          </w:r>
          <w:r>
            <w:rPr>
              <w:sz w:val="24"/>
              <w:szCs w:val="24"/>
            </w:rPr>
            <w:t>5</w:t>
          </w:r>
          <w:r>
            <w:rPr>
              <w:sz w:val="24"/>
              <w:szCs w:val="24"/>
            </w:rPr>
            <w:fldChar w:fldCharType="end"/>
          </w:r>
          <w:r>
            <w:rPr>
              <w:sz w:val="24"/>
              <w:szCs w:val="24"/>
            </w:rPr>
            <w:fldChar w:fldCharType="end"/>
          </w:r>
        </w:p>
        <w:p w14:paraId="61204A87">
          <w:pPr>
            <w:pStyle w:val="164"/>
            <w:tabs>
              <w:tab w:val="right" w:leader="dot" w:pos="8640"/>
            </w:tabs>
            <w:rPr>
              <w:sz w:val="24"/>
              <w:szCs w:val="24"/>
            </w:rPr>
          </w:pPr>
          <w:r>
            <w:rPr>
              <w:sz w:val="24"/>
              <w:szCs w:val="24"/>
            </w:rPr>
            <w:fldChar w:fldCharType="begin"/>
          </w:r>
          <w:r>
            <w:rPr>
              <w:sz w:val="24"/>
              <w:szCs w:val="24"/>
            </w:rPr>
            <w:instrText xml:space="preserve"> HYPERLINK \l _Toc12633 </w:instrText>
          </w:r>
          <w:r>
            <w:rPr>
              <w:sz w:val="24"/>
              <w:szCs w:val="24"/>
            </w:rPr>
            <w:fldChar w:fldCharType="separate"/>
          </w:r>
          <w:r>
            <w:rPr>
              <w:sz w:val="24"/>
              <w:szCs w:val="24"/>
            </w:rPr>
            <w:t>Schedule</w:t>
          </w:r>
          <w:r>
            <w:rPr>
              <w:sz w:val="24"/>
              <w:szCs w:val="24"/>
            </w:rPr>
            <w:tab/>
          </w:r>
          <w:r>
            <w:rPr>
              <w:sz w:val="24"/>
              <w:szCs w:val="24"/>
            </w:rPr>
            <w:fldChar w:fldCharType="begin"/>
          </w:r>
          <w:r>
            <w:rPr>
              <w:sz w:val="24"/>
              <w:szCs w:val="24"/>
            </w:rPr>
            <w:instrText xml:space="preserve"> PAGEREF _Toc12633 \h </w:instrText>
          </w:r>
          <w:r>
            <w:rPr>
              <w:sz w:val="24"/>
              <w:szCs w:val="24"/>
            </w:rPr>
            <w:fldChar w:fldCharType="separate"/>
          </w:r>
          <w:r>
            <w:rPr>
              <w:sz w:val="24"/>
              <w:szCs w:val="24"/>
            </w:rPr>
            <w:t>5</w:t>
          </w:r>
          <w:r>
            <w:rPr>
              <w:sz w:val="24"/>
              <w:szCs w:val="24"/>
            </w:rPr>
            <w:fldChar w:fldCharType="end"/>
          </w:r>
          <w:r>
            <w:rPr>
              <w:sz w:val="24"/>
              <w:szCs w:val="24"/>
            </w:rPr>
            <w:fldChar w:fldCharType="end"/>
          </w:r>
        </w:p>
        <w:p w14:paraId="1D155F13">
          <w:pPr>
            <w:pStyle w:val="164"/>
            <w:tabs>
              <w:tab w:val="right" w:leader="dot" w:pos="8640"/>
            </w:tabs>
            <w:rPr>
              <w:sz w:val="24"/>
              <w:szCs w:val="24"/>
            </w:rPr>
          </w:pPr>
          <w:r>
            <w:rPr>
              <w:sz w:val="24"/>
              <w:szCs w:val="24"/>
            </w:rPr>
            <w:fldChar w:fldCharType="begin"/>
          </w:r>
          <w:r>
            <w:rPr>
              <w:sz w:val="24"/>
              <w:szCs w:val="24"/>
            </w:rPr>
            <w:instrText xml:space="preserve"> HYPERLINK \l _Toc20371 </w:instrText>
          </w:r>
          <w:r>
            <w:rPr>
              <w:sz w:val="24"/>
              <w:szCs w:val="24"/>
            </w:rPr>
            <w:fldChar w:fldCharType="separate"/>
          </w:r>
          <w:r>
            <w:rPr>
              <w:sz w:val="24"/>
              <w:szCs w:val="24"/>
            </w:rPr>
            <w:t>Risks and Contingencies</w:t>
          </w:r>
          <w:r>
            <w:rPr>
              <w:sz w:val="24"/>
              <w:szCs w:val="24"/>
            </w:rPr>
            <w:tab/>
          </w:r>
          <w:r>
            <w:rPr>
              <w:sz w:val="24"/>
              <w:szCs w:val="24"/>
            </w:rPr>
            <w:fldChar w:fldCharType="begin"/>
          </w:r>
          <w:r>
            <w:rPr>
              <w:sz w:val="24"/>
              <w:szCs w:val="24"/>
            </w:rPr>
            <w:instrText xml:space="preserve"> PAGEREF _Toc20371 \h </w:instrText>
          </w:r>
          <w:r>
            <w:rPr>
              <w:sz w:val="24"/>
              <w:szCs w:val="24"/>
            </w:rPr>
            <w:fldChar w:fldCharType="separate"/>
          </w:r>
          <w:r>
            <w:rPr>
              <w:sz w:val="24"/>
              <w:szCs w:val="24"/>
            </w:rPr>
            <w:t>5</w:t>
          </w:r>
          <w:r>
            <w:rPr>
              <w:sz w:val="24"/>
              <w:szCs w:val="24"/>
            </w:rPr>
            <w:fldChar w:fldCharType="end"/>
          </w:r>
          <w:r>
            <w:rPr>
              <w:sz w:val="24"/>
              <w:szCs w:val="24"/>
            </w:rPr>
            <w:fldChar w:fldCharType="end"/>
          </w:r>
        </w:p>
        <w:p w14:paraId="39539754">
          <w:pPr>
            <w:pStyle w:val="164"/>
            <w:tabs>
              <w:tab w:val="right" w:leader="dot" w:pos="8640"/>
            </w:tabs>
            <w:rPr>
              <w:sz w:val="24"/>
              <w:szCs w:val="24"/>
            </w:rPr>
          </w:pPr>
          <w:r>
            <w:rPr>
              <w:sz w:val="24"/>
              <w:szCs w:val="24"/>
            </w:rPr>
            <w:fldChar w:fldCharType="begin"/>
          </w:r>
          <w:r>
            <w:rPr>
              <w:sz w:val="24"/>
              <w:szCs w:val="24"/>
            </w:rPr>
            <w:instrText xml:space="preserve"> HYPERLINK \l _Toc25345 </w:instrText>
          </w:r>
          <w:r>
            <w:rPr>
              <w:sz w:val="24"/>
              <w:szCs w:val="24"/>
            </w:rPr>
            <w:fldChar w:fldCharType="separate"/>
          </w:r>
          <w:r>
            <w:rPr>
              <w:sz w:val="24"/>
              <w:szCs w:val="24"/>
            </w:rPr>
            <w:t>Approvals</w:t>
          </w:r>
          <w:r>
            <w:rPr>
              <w:sz w:val="24"/>
              <w:szCs w:val="24"/>
            </w:rPr>
            <w:tab/>
          </w:r>
          <w:r>
            <w:rPr>
              <w:sz w:val="24"/>
              <w:szCs w:val="24"/>
            </w:rPr>
            <w:fldChar w:fldCharType="begin"/>
          </w:r>
          <w:r>
            <w:rPr>
              <w:sz w:val="24"/>
              <w:szCs w:val="24"/>
            </w:rPr>
            <w:instrText xml:space="preserve"> PAGEREF _Toc25345 \h </w:instrText>
          </w:r>
          <w:r>
            <w:rPr>
              <w:sz w:val="24"/>
              <w:szCs w:val="24"/>
            </w:rPr>
            <w:fldChar w:fldCharType="separate"/>
          </w:r>
          <w:r>
            <w:rPr>
              <w:sz w:val="24"/>
              <w:szCs w:val="24"/>
            </w:rPr>
            <w:t>5</w:t>
          </w:r>
          <w:r>
            <w:rPr>
              <w:sz w:val="24"/>
              <w:szCs w:val="24"/>
            </w:rPr>
            <w:fldChar w:fldCharType="end"/>
          </w:r>
          <w:r>
            <w:rPr>
              <w:sz w:val="24"/>
              <w:szCs w:val="24"/>
            </w:rPr>
            <w:fldChar w:fldCharType="end"/>
          </w:r>
        </w:p>
        <w:p w14:paraId="70133F39">
          <w:pPr>
            <w:rPr>
              <w:rFonts w:asciiTheme="minorHAnsi" w:hAnsiTheme="minorHAnsi" w:eastAsiaTheme="minorEastAsia" w:cstheme="minorBidi"/>
              <w:sz w:val="22"/>
              <w:szCs w:val="22"/>
              <w:lang w:val="en-US" w:eastAsia="en-US" w:bidi="ar-SA"/>
            </w:rPr>
          </w:pPr>
          <w:r>
            <w:rPr>
              <w:sz w:val="32"/>
              <w:szCs w:val="32"/>
            </w:rPr>
            <w:fldChar w:fldCharType="end"/>
          </w:r>
        </w:p>
      </w:sdtContent>
    </w:sdt>
    <w:p w14:paraId="0B139921">
      <w:pPr>
        <w:rPr>
          <w:rFonts w:asciiTheme="minorHAnsi" w:hAnsiTheme="minorHAnsi" w:eastAsiaTheme="minorEastAsia" w:cstheme="minorBidi"/>
          <w:sz w:val="22"/>
          <w:szCs w:val="22"/>
          <w:lang w:val="en-US" w:eastAsia="en-US" w:bidi="ar-SA"/>
        </w:rPr>
        <w:sectPr>
          <w:pgSz w:w="12240" w:h="15840"/>
          <w:pgMar w:top="1440" w:right="1800" w:bottom="1440" w:left="1800" w:header="720" w:footer="720" w:gutter="0"/>
          <w:pgNumType w:fmt="decimal"/>
          <w:cols w:space="720" w:num="1"/>
          <w:docGrid w:linePitch="360" w:charSpace="0"/>
        </w:sectPr>
      </w:pPr>
    </w:p>
    <w:p w14:paraId="21979E97">
      <w:pPr>
        <w:pStyle w:val="2"/>
      </w:pPr>
      <w:bookmarkStart w:id="2" w:name="_Toc15085"/>
      <w:r>
        <w:t>Test Plan Identifier</w:t>
      </w:r>
      <w:bookmarkEnd w:id="2"/>
    </w:p>
    <w:tbl>
      <w:tblPr>
        <w:tblStyle w:val="12"/>
        <w:tblW w:w="0" w:type="auto"/>
        <w:tblInd w:w="0" w:type="dxa"/>
        <w:tblLayout w:type="autofit"/>
        <w:tblCellMar>
          <w:top w:w="0" w:type="dxa"/>
          <w:left w:w="108" w:type="dxa"/>
          <w:bottom w:w="0" w:type="dxa"/>
          <w:right w:w="108" w:type="dxa"/>
        </w:tblCellMar>
      </w:tblPr>
      <w:tblGrid>
        <w:gridCol w:w="4320"/>
        <w:gridCol w:w="4320"/>
      </w:tblGrid>
      <w:tr w14:paraId="41FD5A76">
        <w:tblPrEx>
          <w:tblCellMar>
            <w:top w:w="0" w:type="dxa"/>
            <w:left w:w="108" w:type="dxa"/>
            <w:bottom w:w="0" w:type="dxa"/>
            <w:right w:w="108" w:type="dxa"/>
          </w:tblCellMar>
        </w:tblPrEx>
        <w:tc>
          <w:tcPr>
            <w:tcW w:w="4320" w:type="dxa"/>
          </w:tcPr>
          <w:p w14:paraId="500FA831">
            <w:r>
              <w:t>Perihal</w:t>
            </w:r>
          </w:p>
        </w:tc>
        <w:tc>
          <w:tcPr>
            <w:tcW w:w="4320" w:type="dxa"/>
          </w:tcPr>
          <w:p w14:paraId="0AC0EC45">
            <w:r>
              <w:t>Keterangan</w:t>
            </w:r>
          </w:p>
        </w:tc>
      </w:tr>
      <w:tr w14:paraId="0F818B45">
        <w:tblPrEx>
          <w:tblCellMar>
            <w:top w:w="0" w:type="dxa"/>
            <w:left w:w="108" w:type="dxa"/>
            <w:bottom w:w="0" w:type="dxa"/>
            <w:right w:w="108" w:type="dxa"/>
          </w:tblCellMar>
        </w:tblPrEx>
        <w:tc>
          <w:tcPr>
            <w:tcW w:w="4320" w:type="dxa"/>
          </w:tcPr>
          <w:p w14:paraId="4E169AE8">
            <w:r>
              <w:t>Judul</w:t>
            </w:r>
          </w:p>
        </w:tc>
        <w:tc>
          <w:tcPr>
            <w:tcW w:w="4320" w:type="dxa"/>
          </w:tcPr>
          <w:p w14:paraId="00CC7762">
            <w:pPr>
              <w:rPr>
                <w:rFonts w:hint="default"/>
                <w:lang w:val="en-US"/>
              </w:rPr>
            </w:pPr>
            <w:r>
              <w:t xml:space="preserve">Test Plan Aplikasi </w:t>
            </w:r>
            <w:r>
              <w:rPr>
                <w:rFonts w:hint="default"/>
                <w:lang w:val="en-US"/>
              </w:rPr>
              <w:t>E-Office</w:t>
            </w:r>
          </w:p>
        </w:tc>
      </w:tr>
      <w:tr w14:paraId="4200A33B">
        <w:tblPrEx>
          <w:tblCellMar>
            <w:top w:w="0" w:type="dxa"/>
            <w:left w:w="108" w:type="dxa"/>
            <w:bottom w:w="0" w:type="dxa"/>
            <w:right w:w="108" w:type="dxa"/>
          </w:tblCellMar>
        </w:tblPrEx>
        <w:tc>
          <w:tcPr>
            <w:tcW w:w="4320" w:type="dxa"/>
          </w:tcPr>
          <w:p w14:paraId="40E1A685">
            <w:r>
              <w:t>Penyusun</w:t>
            </w:r>
          </w:p>
        </w:tc>
        <w:tc>
          <w:tcPr>
            <w:tcW w:w="4320" w:type="dxa"/>
          </w:tcPr>
          <w:p w14:paraId="289CC9B9">
            <w:pPr>
              <w:rPr>
                <w:rFonts w:hint="default"/>
                <w:lang w:val="en-US"/>
              </w:rPr>
            </w:pPr>
            <w:r>
              <w:rPr>
                <w:rFonts w:hint="default"/>
                <w:lang w:val="en-US"/>
              </w:rPr>
              <w:t>Lutfi -IQA</w:t>
            </w:r>
          </w:p>
        </w:tc>
      </w:tr>
      <w:tr w14:paraId="7E5719B0">
        <w:tblPrEx>
          <w:tblCellMar>
            <w:top w:w="0" w:type="dxa"/>
            <w:left w:w="108" w:type="dxa"/>
            <w:bottom w:w="0" w:type="dxa"/>
            <w:right w:w="108" w:type="dxa"/>
          </w:tblCellMar>
        </w:tblPrEx>
        <w:tc>
          <w:tcPr>
            <w:tcW w:w="4320" w:type="dxa"/>
          </w:tcPr>
          <w:p w14:paraId="742224CC">
            <w:r>
              <w:t>Tanggal Diciptakan</w:t>
            </w:r>
          </w:p>
        </w:tc>
        <w:tc>
          <w:tcPr>
            <w:tcW w:w="4320" w:type="dxa"/>
          </w:tcPr>
          <w:p w14:paraId="7329EB7A">
            <w:r>
              <w:t>09 Maret 2026</w:t>
            </w:r>
          </w:p>
        </w:tc>
      </w:tr>
      <w:tr w14:paraId="22B96D48">
        <w:tblPrEx>
          <w:tblCellMar>
            <w:top w:w="0" w:type="dxa"/>
            <w:left w:w="108" w:type="dxa"/>
            <w:bottom w:w="0" w:type="dxa"/>
            <w:right w:w="108" w:type="dxa"/>
          </w:tblCellMar>
        </w:tblPrEx>
        <w:tc>
          <w:tcPr>
            <w:tcW w:w="4320" w:type="dxa"/>
          </w:tcPr>
          <w:p w14:paraId="67720544">
            <w:r>
              <w:t>Versi</w:t>
            </w:r>
          </w:p>
        </w:tc>
        <w:tc>
          <w:tcPr>
            <w:tcW w:w="4320" w:type="dxa"/>
          </w:tcPr>
          <w:p w14:paraId="397494BB">
            <w:r>
              <w:t>0.0.1</w:t>
            </w:r>
          </w:p>
        </w:tc>
      </w:tr>
    </w:tbl>
    <w:p w14:paraId="71D9007C">
      <w:pPr>
        <w:pStyle w:val="2"/>
      </w:pPr>
      <w:bookmarkStart w:id="3" w:name="_Toc31917"/>
      <w:r>
        <w:t>Introduction</w:t>
      </w:r>
      <w:bookmarkEnd w:id="3"/>
    </w:p>
    <w:p w14:paraId="4578677A">
      <w:pPr>
        <w:jc w:val="both"/>
      </w:pPr>
      <w:r>
        <w:rPr>
          <w:rFonts w:hint="default"/>
          <w:lang w:val="en-US"/>
        </w:rPr>
        <w:t xml:space="preserve">Dokumen ini merupakan dokumen Test Plan untuk </w:t>
      </w:r>
      <w:r>
        <w:t>A</w:t>
      </w:r>
      <w:r>
        <w:rPr>
          <w:rFonts w:hint="default"/>
          <w:lang w:val="en-US"/>
        </w:rPr>
        <w:t>plikasi E-Office. Aplikasi E-Office</w:t>
      </w:r>
      <w:r>
        <w:t xml:space="preserve"> </w:t>
      </w:r>
      <w:r>
        <w:rPr>
          <w:rFonts w:hint="default"/>
          <w:lang w:val="en-US"/>
        </w:rPr>
        <w:t xml:space="preserve">merupakan sebuah aplikasi absensi yang </w:t>
      </w:r>
      <w:r>
        <w:t>digunakan untuk mencatat kehadiran pegawai secara digital</w:t>
      </w:r>
      <w:r>
        <w:rPr>
          <w:rFonts w:hint="default"/>
          <w:lang w:val="en-US"/>
        </w:rPr>
        <w:t xml:space="preserve"> yang dirancang dengan proses mulai dari </w:t>
      </w:r>
      <w:r>
        <w:t xml:space="preserve"> registrasi akun, login, absensi masuk, absensi pulang, riwayat absensi, serta laporan </w:t>
      </w:r>
      <w:r>
        <w:rPr>
          <w:rFonts w:hint="default"/>
          <w:lang w:val="en-US"/>
        </w:rPr>
        <w:t xml:space="preserve">rekap </w:t>
      </w:r>
      <w:r>
        <w:t xml:space="preserve">absensi bagi admin. </w:t>
      </w:r>
      <w:r>
        <w:rPr>
          <w:rFonts w:hint="default"/>
        </w:rPr>
        <w:t>Dokumen ini digunakan untuk menguji aplikasi yang telah dibuat apakah memenuhi requirement yang dipersyaratkan atau belum. Hasil uji yang telah dilakukan akan digunakan untuk menentukan kualitas dari aplikasi.</w:t>
      </w:r>
    </w:p>
    <w:p w14:paraId="511102FD">
      <w:pPr>
        <w:pStyle w:val="2"/>
      </w:pPr>
      <w:bookmarkStart w:id="4" w:name="_Toc18723"/>
      <w:r>
        <w:t>Test Items</w:t>
      </w:r>
      <w:bookmarkEnd w:id="4"/>
    </w:p>
    <w:tbl>
      <w:tblPr>
        <w:tblStyle w:val="12"/>
        <w:tblW w:w="0" w:type="auto"/>
        <w:tblInd w:w="0" w:type="dxa"/>
        <w:tblLayout w:type="autofit"/>
        <w:tblCellMar>
          <w:top w:w="0" w:type="dxa"/>
          <w:left w:w="108" w:type="dxa"/>
          <w:bottom w:w="0" w:type="dxa"/>
          <w:right w:w="108" w:type="dxa"/>
        </w:tblCellMar>
      </w:tblPr>
      <w:tblGrid>
        <w:gridCol w:w="4320"/>
        <w:gridCol w:w="4320"/>
      </w:tblGrid>
      <w:tr w14:paraId="1C450F12">
        <w:tblPrEx>
          <w:tblCellMar>
            <w:top w:w="0" w:type="dxa"/>
            <w:left w:w="108" w:type="dxa"/>
            <w:bottom w:w="0" w:type="dxa"/>
            <w:right w:w="108" w:type="dxa"/>
          </w:tblCellMar>
        </w:tblPrEx>
        <w:tc>
          <w:tcPr>
            <w:tcW w:w="4320" w:type="dxa"/>
          </w:tcPr>
          <w:p w14:paraId="13B13D25">
            <w:r>
              <w:t>Test Item Name</w:t>
            </w:r>
          </w:p>
        </w:tc>
        <w:tc>
          <w:tcPr>
            <w:tcW w:w="4320" w:type="dxa"/>
          </w:tcPr>
          <w:p w14:paraId="3719E0A9">
            <w:r>
              <w:t>Test Item Version No.</w:t>
            </w:r>
          </w:p>
        </w:tc>
      </w:tr>
      <w:tr w14:paraId="739DDAEC">
        <w:tblPrEx>
          <w:tblCellMar>
            <w:top w:w="0" w:type="dxa"/>
            <w:left w:w="108" w:type="dxa"/>
            <w:bottom w:w="0" w:type="dxa"/>
            <w:right w:w="108" w:type="dxa"/>
          </w:tblCellMar>
        </w:tblPrEx>
        <w:trPr>
          <w:trHeight w:val="90" w:hRule="atLeast"/>
        </w:trPr>
        <w:tc>
          <w:tcPr>
            <w:tcW w:w="4320" w:type="dxa"/>
          </w:tcPr>
          <w:p w14:paraId="05CFC1BF">
            <w:pPr>
              <w:rPr>
                <w:rFonts w:hint="default"/>
                <w:lang w:val="en-US"/>
              </w:rPr>
            </w:pPr>
            <w:r>
              <w:t xml:space="preserve">Use Case Aplikasi </w:t>
            </w:r>
            <w:r>
              <w:rPr>
                <w:rFonts w:hint="default"/>
                <w:lang w:val="en-US"/>
              </w:rPr>
              <w:t xml:space="preserve">E-Office </w:t>
            </w:r>
          </w:p>
        </w:tc>
        <w:tc>
          <w:tcPr>
            <w:tcW w:w="4320" w:type="dxa"/>
          </w:tcPr>
          <w:p w14:paraId="0C1B95A8">
            <w:pPr>
              <w:rPr>
                <w:rFonts w:hint="default"/>
                <w:lang w:val="en-US"/>
              </w:rPr>
            </w:pPr>
            <w:r>
              <w:rPr>
                <w:rFonts w:hint="default"/>
                <w:lang w:val="en-US"/>
              </w:rPr>
              <w:t>Use Case Version 1</w:t>
            </w:r>
          </w:p>
        </w:tc>
      </w:tr>
      <w:tr w14:paraId="422056F1">
        <w:tblPrEx>
          <w:tblCellMar>
            <w:top w:w="0" w:type="dxa"/>
            <w:left w:w="108" w:type="dxa"/>
            <w:bottom w:w="0" w:type="dxa"/>
            <w:right w:w="108" w:type="dxa"/>
          </w:tblCellMar>
        </w:tblPrEx>
        <w:tc>
          <w:tcPr>
            <w:tcW w:w="4320" w:type="dxa"/>
          </w:tcPr>
          <w:p w14:paraId="5AD52FB5">
            <w:r>
              <w:t>Fitur Registrasi Akun</w:t>
            </w:r>
          </w:p>
        </w:tc>
        <w:tc>
          <w:tcPr>
            <w:tcW w:w="4320" w:type="dxa"/>
          </w:tcPr>
          <w:p w14:paraId="5C66FE6F">
            <w:r>
              <w:t>Version 1</w:t>
            </w:r>
          </w:p>
        </w:tc>
      </w:tr>
      <w:tr w14:paraId="732DEDA7">
        <w:tblPrEx>
          <w:tblCellMar>
            <w:top w:w="0" w:type="dxa"/>
            <w:left w:w="108" w:type="dxa"/>
            <w:bottom w:w="0" w:type="dxa"/>
            <w:right w:w="108" w:type="dxa"/>
          </w:tblCellMar>
        </w:tblPrEx>
        <w:tc>
          <w:tcPr>
            <w:tcW w:w="4320" w:type="dxa"/>
          </w:tcPr>
          <w:p w14:paraId="488BA55E">
            <w:r>
              <w:t>Fitur Login &amp; Logout</w:t>
            </w:r>
          </w:p>
        </w:tc>
        <w:tc>
          <w:tcPr>
            <w:tcW w:w="4320" w:type="dxa"/>
          </w:tcPr>
          <w:p w14:paraId="3D8760E7">
            <w:r>
              <w:t>Version 1</w:t>
            </w:r>
          </w:p>
        </w:tc>
      </w:tr>
      <w:tr w14:paraId="68C548A3">
        <w:tblPrEx>
          <w:tblCellMar>
            <w:top w:w="0" w:type="dxa"/>
            <w:left w:w="108" w:type="dxa"/>
            <w:bottom w:w="0" w:type="dxa"/>
            <w:right w:w="108" w:type="dxa"/>
          </w:tblCellMar>
        </w:tblPrEx>
        <w:tc>
          <w:tcPr>
            <w:tcW w:w="4320" w:type="dxa"/>
          </w:tcPr>
          <w:p w14:paraId="0C51F871">
            <w:r>
              <w:t>Fitur Absensi Masuk</w:t>
            </w:r>
          </w:p>
        </w:tc>
        <w:tc>
          <w:tcPr>
            <w:tcW w:w="4320" w:type="dxa"/>
          </w:tcPr>
          <w:p w14:paraId="41293363">
            <w:r>
              <w:t>Version 1</w:t>
            </w:r>
          </w:p>
        </w:tc>
      </w:tr>
      <w:tr w14:paraId="076728D9">
        <w:tblPrEx>
          <w:tblCellMar>
            <w:top w:w="0" w:type="dxa"/>
            <w:left w:w="108" w:type="dxa"/>
            <w:bottom w:w="0" w:type="dxa"/>
            <w:right w:w="108" w:type="dxa"/>
          </w:tblCellMar>
        </w:tblPrEx>
        <w:tc>
          <w:tcPr>
            <w:tcW w:w="4320" w:type="dxa"/>
          </w:tcPr>
          <w:p w14:paraId="630A0A90">
            <w:r>
              <w:t>Fitur Absensi Pulang</w:t>
            </w:r>
          </w:p>
        </w:tc>
        <w:tc>
          <w:tcPr>
            <w:tcW w:w="4320" w:type="dxa"/>
          </w:tcPr>
          <w:p w14:paraId="5B27EA63">
            <w:r>
              <w:t>Version 1</w:t>
            </w:r>
          </w:p>
        </w:tc>
      </w:tr>
      <w:tr w14:paraId="76F4E134">
        <w:tblPrEx>
          <w:tblCellMar>
            <w:top w:w="0" w:type="dxa"/>
            <w:left w:w="108" w:type="dxa"/>
            <w:bottom w:w="0" w:type="dxa"/>
            <w:right w:w="108" w:type="dxa"/>
          </w:tblCellMar>
        </w:tblPrEx>
        <w:tc>
          <w:tcPr>
            <w:tcW w:w="4320" w:type="dxa"/>
          </w:tcPr>
          <w:p w14:paraId="3BF71A7F">
            <w:r>
              <w:t>Fitur Riwayat Absensi</w:t>
            </w:r>
          </w:p>
        </w:tc>
        <w:tc>
          <w:tcPr>
            <w:tcW w:w="4320" w:type="dxa"/>
          </w:tcPr>
          <w:p w14:paraId="72138FBD">
            <w:r>
              <w:t>Version 1</w:t>
            </w:r>
          </w:p>
        </w:tc>
      </w:tr>
      <w:tr w14:paraId="2EB60CD1">
        <w:tblPrEx>
          <w:tblCellMar>
            <w:top w:w="0" w:type="dxa"/>
            <w:left w:w="108" w:type="dxa"/>
            <w:bottom w:w="0" w:type="dxa"/>
            <w:right w:w="108" w:type="dxa"/>
          </w:tblCellMar>
        </w:tblPrEx>
        <w:tc>
          <w:tcPr>
            <w:tcW w:w="4320" w:type="dxa"/>
          </w:tcPr>
          <w:p w14:paraId="3705712A">
            <w:r>
              <w:t>Fitur Manajemen Pegawai</w:t>
            </w:r>
          </w:p>
        </w:tc>
        <w:tc>
          <w:tcPr>
            <w:tcW w:w="4320" w:type="dxa"/>
          </w:tcPr>
          <w:p w14:paraId="33AE5515">
            <w:r>
              <w:t>Version 1</w:t>
            </w:r>
          </w:p>
        </w:tc>
      </w:tr>
      <w:tr w14:paraId="287D632C">
        <w:tblPrEx>
          <w:tblCellMar>
            <w:top w:w="0" w:type="dxa"/>
            <w:left w:w="108" w:type="dxa"/>
            <w:bottom w:w="0" w:type="dxa"/>
            <w:right w:w="108" w:type="dxa"/>
          </w:tblCellMar>
        </w:tblPrEx>
        <w:tc>
          <w:tcPr>
            <w:tcW w:w="4320" w:type="dxa"/>
          </w:tcPr>
          <w:p w14:paraId="2B17491F">
            <w:r>
              <w:t>Fitur Laporan Absensi</w:t>
            </w:r>
          </w:p>
        </w:tc>
        <w:tc>
          <w:tcPr>
            <w:tcW w:w="4320" w:type="dxa"/>
          </w:tcPr>
          <w:p w14:paraId="40CD2185">
            <w:r>
              <w:t>Version 1</w:t>
            </w:r>
          </w:p>
        </w:tc>
      </w:tr>
      <w:tr w14:paraId="4890DEE1">
        <w:tblPrEx>
          <w:tblCellMar>
            <w:top w:w="0" w:type="dxa"/>
            <w:left w:w="108" w:type="dxa"/>
            <w:bottom w:w="0" w:type="dxa"/>
            <w:right w:w="108" w:type="dxa"/>
          </w:tblCellMar>
        </w:tblPrEx>
        <w:tc>
          <w:tcPr>
            <w:tcW w:w="4320" w:type="dxa"/>
          </w:tcPr>
          <w:p w14:paraId="223383BA">
            <w:pPr>
              <w:rPr>
                <w:rFonts w:hint="default"/>
                <w:lang w:val="en-US"/>
              </w:rPr>
            </w:pPr>
            <w:r>
              <w:rPr>
                <w:rFonts w:hint="default"/>
                <w:lang w:val="en-US"/>
              </w:rPr>
              <w:t xml:space="preserve">Fitur </w:t>
            </w:r>
            <w:r>
              <w:t>Pengaturan profil pengguna</w:t>
            </w:r>
          </w:p>
        </w:tc>
        <w:tc>
          <w:tcPr>
            <w:tcW w:w="4320" w:type="dxa"/>
          </w:tcPr>
          <w:p w14:paraId="768B925E">
            <w:pPr>
              <w:rPr>
                <w:rFonts w:hint="default"/>
                <w:lang w:val="en-US"/>
              </w:rPr>
            </w:pPr>
            <w:r>
              <w:rPr>
                <w:rFonts w:hint="default"/>
                <w:lang w:val="en-US"/>
              </w:rPr>
              <w:t>Version 2</w:t>
            </w:r>
          </w:p>
        </w:tc>
      </w:tr>
      <w:tr w14:paraId="00C1FB63">
        <w:tblPrEx>
          <w:tblCellMar>
            <w:top w:w="0" w:type="dxa"/>
            <w:left w:w="108" w:type="dxa"/>
            <w:bottom w:w="0" w:type="dxa"/>
            <w:right w:w="108" w:type="dxa"/>
          </w:tblCellMar>
        </w:tblPrEx>
        <w:tc>
          <w:tcPr>
            <w:tcW w:w="4320" w:type="dxa"/>
          </w:tcPr>
          <w:p w14:paraId="1B053509">
            <w:pPr>
              <w:rPr>
                <w:rFonts w:hint="default"/>
                <w:lang w:val="en-US"/>
              </w:rPr>
            </w:pPr>
            <w:r>
              <w:rPr>
                <w:rFonts w:hint="default"/>
                <w:lang w:val="en-US"/>
              </w:rPr>
              <w:t xml:space="preserve">Fitur </w:t>
            </w:r>
            <w:r>
              <w:t>Pengaturan notifikasi</w:t>
            </w:r>
          </w:p>
        </w:tc>
        <w:tc>
          <w:tcPr>
            <w:tcW w:w="4320" w:type="dxa"/>
          </w:tcPr>
          <w:p w14:paraId="715128D5">
            <w:pPr>
              <w:rPr>
                <w:rFonts w:hint="default"/>
                <w:lang w:val="en-US"/>
              </w:rPr>
            </w:pPr>
            <w:r>
              <w:rPr>
                <w:rFonts w:hint="default"/>
                <w:lang w:val="en-US"/>
              </w:rPr>
              <w:t>Version 2</w:t>
            </w:r>
          </w:p>
        </w:tc>
      </w:tr>
      <w:tr w14:paraId="4CBDADF6">
        <w:tblPrEx>
          <w:tblCellMar>
            <w:top w:w="0" w:type="dxa"/>
            <w:left w:w="108" w:type="dxa"/>
            <w:bottom w:w="0" w:type="dxa"/>
            <w:right w:w="108" w:type="dxa"/>
          </w:tblCellMar>
        </w:tblPrEx>
        <w:tc>
          <w:tcPr>
            <w:tcW w:w="4320" w:type="dxa"/>
          </w:tcPr>
          <w:p w14:paraId="2983EE7D">
            <w:pPr>
              <w:rPr>
                <w:rFonts w:hint="default"/>
                <w:lang w:val="en-US"/>
              </w:rPr>
            </w:pPr>
            <w:r>
              <w:rPr>
                <w:rFonts w:hint="default"/>
                <w:lang w:val="en-US"/>
              </w:rPr>
              <w:t xml:space="preserve">Fitur </w:t>
            </w:r>
            <w:r>
              <w:t>Integrasi sistem eksterna</w:t>
            </w:r>
            <w:r>
              <w:rPr>
                <w:rFonts w:hint="default"/>
                <w:lang w:val="en-US"/>
              </w:rPr>
              <w:t>l</w:t>
            </w:r>
          </w:p>
        </w:tc>
        <w:tc>
          <w:tcPr>
            <w:tcW w:w="4320" w:type="dxa"/>
          </w:tcPr>
          <w:p w14:paraId="73875C4D">
            <w:pPr>
              <w:rPr>
                <w:rFonts w:hint="default"/>
                <w:lang w:val="en-US"/>
              </w:rPr>
            </w:pPr>
            <w:r>
              <w:rPr>
                <w:rFonts w:hint="default"/>
                <w:lang w:val="en-US"/>
              </w:rPr>
              <w:t>Version 2</w:t>
            </w:r>
          </w:p>
        </w:tc>
      </w:tr>
    </w:tbl>
    <w:p w14:paraId="2113EC72">
      <w:pPr>
        <w:pStyle w:val="2"/>
        <w:jc w:val="both"/>
      </w:pPr>
      <w:bookmarkStart w:id="5" w:name="_Toc30420"/>
      <w:r>
        <w:t>Features To Be Tested</w:t>
      </w:r>
      <w:bookmarkEnd w:id="5"/>
    </w:p>
    <w:p w14:paraId="1E9444F0">
      <w:pPr>
        <w:jc w:val="both"/>
        <w:rPr>
          <w:rFonts w:hint="default"/>
          <w:lang w:val="en-US"/>
        </w:rPr>
      </w:pPr>
      <w:r>
        <w:rPr>
          <w:rFonts w:hint="default"/>
          <w:lang w:val="en-US"/>
        </w:rPr>
        <w:t>Adapun bagian yang akan difokuskan selama pengujian pada aplikasi yaitu:</w:t>
      </w:r>
    </w:p>
    <w:p w14:paraId="7C97CBBF">
      <w:pPr>
        <w:pStyle w:val="23"/>
        <w:jc w:val="both"/>
      </w:pPr>
      <w:r>
        <w:t>Registrasi akun pengguna</w:t>
      </w:r>
    </w:p>
    <w:p w14:paraId="4A0A0CF1">
      <w:pPr>
        <w:pStyle w:val="23"/>
        <w:jc w:val="both"/>
      </w:pPr>
      <w:r>
        <w:t>Login pengguna</w:t>
      </w:r>
    </w:p>
    <w:p w14:paraId="4B9837F7">
      <w:pPr>
        <w:pStyle w:val="23"/>
        <w:jc w:val="both"/>
      </w:pPr>
      <w:r>
        <w:t>Absensi masuk</w:t>
      </w:r>
    </w:p>
    <w:p w14:paraId="3D1270C2">
      <w:pPr>
        <w:pStyle w:val="23"/>
        <w:jc w:val="both"/>
      </w:pPr>
      <w:r>
        <w:t>Absensi pulang</w:t>
      </w:r>
    </w:p>
    <w:p w14:paraId="29A39CE9">
      <w:pPr>
        <w:pStyle w:val="23"/>
        <w:jc w:val="both"/>
      </w:pPr>
      <w:r>
        <w:t>Riwayat absensi pegawai</w:t>
      </w:r>
    </w:p>
    <w:p w14:paraId="363AC721">
      <w:pPr>
        <w:pStyle w:val="23"/>
        <w:jc w:val="both"/>
      </w:pPr>
      <w:r>
        <w:t>Laporan absensi</w:t>
      </w:r>
    </w:p>
    <w:p w14:paraId="384E0D88">
      <w:pPr>
        <w:pStyle w:val="2"/>
        <w:jc w:val="both"/>
      </w:pPr>
      <w:bookmarkStart w:id="6" w:name="_Toc7160"/>
      <w:r>
        <w:t>Features Not To Be Tested</w:t>
      </w:r>
      <w:bookmarkEnd w:id="6"/>
    </w:p>
    <w:p w14:paraId="6834D432">
      <w:pPr>
        <w:jc w:val="both"/>
      </w:pPr>
      <w:r>
        <w:rPr>
          <w:rFonts w:hint="default"/>
          <w:lang w:val="en-US"/>
        </w:rPr>
        <w:t>Adapun bagian yang tidak akan difokuskan selama pengujian pada aplikasi yaitu:</w:t>
      </w:r>
    </w:p>
    <w:p w14:paraId="140DD7FC">
      <w:pPr>
        <w:pStyle w:val="23"/>
        <w:jc w:val="both"/>
      </w:pPr>
      <w:r>
        <w:t>Pengaturan profil pengguna</w:t>
      </w:r>
    </w:p>
    <w:p w14:paraId="0783A6B4">
      <w:pPr>
        <w:pStyle w:val="23"/>
        <w:jc w:val="both"/>
      </w:pPr>
      <w:r>
        <w:t>Pengaturan notifikasi</w:t>
      </w:r>
    </w:p>
    <w:p w14:paraId="6851E3B2">
      <w:pPr>
        <w:pStyle w:val="23"/>
        <w:jc w:val="both"/>
      </w:pPr>
      <w:r>
        <w:t>Integrasi sistem eksternal</w:t>
      </w:r>
    </w:p>
    <w:p w14:paraId="2906F35A">
      <w:pPr>
        <w:pStyle w:val="2"/>
        <w:jc w:val="both"/>
      </w:pPr>
      <w:bookmarkStart w:id="7" w:name="_Toc11160"/>
      <w:r>
        <w:t>Test Approach</w:t>
      </w:r>
      <w:bookmarkEnd w:id="7"/>
    </w:p>
    <w:p w14:paraId="34D78E36">
      <w:pPr>
        <w:jc w:val="both"/>
      </w:pPr>
      <w:r>
        <w:t xml:space="preserve">Pengujian </w:t>
      </w:r>
      <w:r>
        <w:rPr>
          <w:rFonts w:hint="default"/>
          <w:lang w:val="en-US"/>
        </w:rPr>
        <w:t xml:space="preserve">ini </w:t>
      </w:r>
      <w:r>
        <w:t>dilakukan menggunakan metode Black Box Testing dan Functional UI Testing. Pengujian mencakup proses registrasi akun pegawai, login pengguna, serta proses absensi untuk memastikan data tersimpan dengan benar dan sistem berjalan sesuai spesifikasi.</w:t>
      </w:r>
    </w:p>
    <w:p w14:paraId="7F69E060">
      <w:pPr>
        <w:pStyle w:val="2"/>
        <w:jc w:val="both"/>
      </w:pPr>
      <w:bookmarkStart w:id="8" w:name="_Toc8836"/>
      <w:r>
        <w:t>Item Pass/Fail Criteria</w:t>
      </w:r>
      <w:bookmarkEnd w:id="8"/>
    </w:p>
    <w:p w14:paraId="57086EA7">
      <w:pPr>
        <w:jc w:val="both"/>
        <w:rPr>
          <w:rFonts w:hint="default"/>
        </w:rPr>
      </w:pPr>
      <w:r>
        <w:rPr>
          <w:rFonts w:hint="default"/>
        </w:rPr>
        <w:t xml:space="preserve">Apabila pada saat peggunaan aplikasi terdapat beberapa kesalahan ataupun bug, </w:t>
      </w:r>
      <w:r>
        <w:rPr>
          <w:rFonts w:hint="default"/>
          <w:lang w:val="en-US"/>
        </w:rPr>
        <w:t xml:space="preserve"> </w:t>
      </w:r>
      <w:r>
        <w:rPr>
          <w:rFonts w:hint="default"/>
        </w:rPr>
        <w:t xml:space="preserve">program masih bisa dinyatakan sukses dengan kriteria bahwa kesalahan atau bug yang ditinggalkan tidak mengganggu </w:t>
      </w:r>
      <w:r>
        <w:rPr>
          <w:rFonts w:hint="default"/>
          <w:i/>
          <w:iCs/>
        </w:rPr>
        <w:t>main busines</w:t>
      </w:r>
      <w:r>
        <w:rPr>
          <w:rFonts w:hint="default"/>
          <w:i/>
          <w:iCs/>
          <w:lang w:val="en-US"/>
        </w:rPr>
        <w:t>s</w:t>
      </w:r>
      <w:r>
        <w:rPr>
          <w:rFonts w:hint="default"/>
        </w:rPr>
        <w:t xml:space="preserve"> dari aplikasi yang dibuat. Kesalahan yang menyebabkan tidak berjalanya </w:t>
      </w:r>
      <w:r>
        <w:rPr>
          <w:rFonts w:hint="default"/>
          <w:i/>
          <w:iCs/>
        </w:rPr>
        <w:t>main busines</w:t>
      </w:r>
      <w:r>
        <w:rPr>
          <w:rFonts w:hint="default"/>
          <w:i/>
          <w:iCs/>
          <w:lang w:val="en-US"/>
        </w:rPr>
        <w:t>s</w:t>
      </w:r>
      <w:r>
        <w:rPr>
          <w:rFonts w:hint="default"/>
        </w:rPr>
        <w:t xml:space="preserve">s ataupun menghambat </w:t>
      </w:r>
      <w:r>
        <w:rPr>
          <w:rFonts w:hint="default"/>
          <w:lang w:val="en-US"/>
        </w:rPr>
        <w:t xml:space="preserve">akan </w:t>
      </w:r>
      <w:r>
        <w:rPr>
          <w:rFonts w:hint="default"/>
        </w:rPr>
        <w:t>menjadi kriteria gagalnya aplikasi.</w:t>
      </w:r>
    </w:p>
    <w:p w14:paraId="2818CAD9">
      <w:pPr>
        <w:jc w:val="both"/>
        <w:rPr>
          <w:rFonts w:hint="default"/>
          <w:lang w:val="en-US"/>
        </w:rPr>
      </w:pPr>
      <w:r>
        <w:rPr>
          <w:rFonts w:hint="default"/>
          <w:lang w:val="en-US"/>
        </w:rPr>
        <w:t xml:space="preserve">Adapun kriterianya adalah sebagai berikut. </w:t>
      </w:r>
    </w:p>
    <w:tbl>
      <w:tblPr>
        <w:tblStyle w:val="12"/>
        <w:tblW w:w="0" w:type="auto"/>
        <w:tblInd w:w="0" w:type="dxa"/>
        <w:tblLayout w:type="autofit"/>
        <w:tblCellMar>
          <w:top w:w="0" w:type="dxa"/>
          <w:left w:w="108" w:type="dxa"/>
          <w:bottom w:w="0" w:type="dxa"/>
          <w:right w:w="108" w:type="dxa"/>
        </w:tblCellMar>
      </w:tblPr>
      <w:tblGrid>
        <w:gridCol w:w="4320"/>
        <w:gridCol w:w="4320"/>
      </w:tblGrid>
      <w:tr w14:paraId="2EDFB300">
        <w:tblPrEx>
          <w:tblCellMar>
            <w:top w:w="0" w:type="dxa"/>
            <w:left w:w="108" w:type="dxa"/>
            <w:bottom w:w="0" w:type="dxa"/>
            <w:right w:w="108" w:type="dxa"/>
          </w:tblCellMar>
        </w:tblPrEx>
        <w:tc>
          <w:tcPr>
            <w:tcW w:w="4320" w:type="dxa"/>
          </w:tcPr>
          <w:p w14:paraId="5124B174">
            <w:r>
              <w:t>Severity Bug</w:t>
            </w:r>
          </w:p>
        </w:tc>
        <w:tc>
          <w:tcPr>
            <w:tcW w:w="4320" w:type="dxa"/>
          </w:tcPr>
          <w:p w14:paraId="047BC589">
            <w:r>
              <w:t>Percentage</w:t>
            </w:r>
          </w:p>
        </w:tc>
      </w:tr>
      <w:tr w14:paraId="08BFAD1D">
        <w:tblPrEx>
          <w:tblCellMar>
            <w:top w:w="0" w:type="dxa"/>
            <w:left w:w="108" w:type="dxa"/>
            <w:bottom w:w="0" w:type="dxa"/>
            <w:right w:w="108" w:type="dxa"/>
          </w:tblCellMar>
        </w:tblPrEx>
        <w:tc>
          <w:tcPr>
            <w:tcW w:w="4320" w:type="dxa"/>
          </w:tcPr>
          <w:p w14:paraId="7C6CB15F">
            <w:r>
              <w:t>Critical</w:t>
            </w:r>
          </w:p>
        </w:tc>
        <w:tc>
          <w:tcPr>
            <w:tcW w:w="4320" w:type="dxa"/>
          </w:tcPr>
          <w:p w14:paraId="14F1BA01">
            <w:r>
              <w:t>0%</w:t>
            </w:r>
          </w:p>
        </w:tc>
      </w:tr>
      <w:tr w14:paraId="2DF13DFA">
        <w:tblPrEx>
          <w:tblCellMar>
            <w:top w:w="0" w:type="dxa"/>
            <w:left w:w="108" w:type="dxa"/>
            <w:bottom w:w="0" w:type="dxa"/>
            <w:right w:w="108" w:type="dxa"/>
          </w:tblCellMar>
        </w:tblPrEx>
        <w:tc>
          <w:tcPr>
            <w:tcW w:w="4320" w:type="dxa"/>
          </w:tcPr>
          <w:p w14:paraId="7D570F73">
            <w:r>
              <w:t>High</w:t>
            </w:r>
          </w:p>
        </w:tc>
        <w:tc>
          <w:tcPr>
            <w:tcW w:w="4320" w:type="dxa"/>
          </w:tcPr>
          <w:p w14:paraId="1C969323">
            <w:r>
              <w:t>&lt;2%</w:t>
            </w:r>
          </w:p>
        </w:tc>
      </w:tr>
      <w:tr w14:paraId="33F0D17D">
        <w:tblPrEx>
          <w:tblCellMar>
            <w:top w:w="0" w:type="dxa"/>
            <w:left w:w="108" w:type="dxa"/>
            <w:bottom w:w="0" w:type="dxa"/>
            <w:right w:w="108" w:type="dxa"/>
          </w:tblCellMar>
        </w:tblPrEx>
        <w:tc>
          <w:tcPr>
            <w:tcW w:w="4320" w:type="dxa"/>
          </w:tcPr>
          <w:p w14:paraId="551CDFD1">
            <w:r>
              <w:t>Medium</w:t>
            </w:r>
          </w:p>
        </w:tc>
        <w:tc>
          <w:tcPr>
            <w:tcW w:w="4320" w:type="dxa"/>
          </w:tcPr>
          <w:p w14:paraId="7E5FA946">
            <w:r>
              <w:t>&lt;4%</w:t>
            </w:r>
          </w:p>
        </w:tc>
      </w:tr>
      <w:tr w14:paraId="148CAAD2">
        <w:tblPrEx>
          <w:tblCellMar>
            <w:top w:w="0" w:type="dxa"/>
            <w:left w:w="108" w:type="dxa"/>
            <w:bottom w:w="0" w:type="dxa"/>
            <w:right w:w="108" w:type="dxa"/>
          </w:tblCellMar>
        </w:tblPrEx>
        <w:tc>
          <w:tcPr>
            <w:tcW w:w="4320" w:type="dxa"/>
          </w:tcPr>
          <w:p w14:paraId="3DD34FF2">
            <w:r>
              <w:t>Low</w:t>
            </w:r>
          </w:p>
        </w:tc>
        <w:tc>
          <w:tcPr>
            <w:tcW w:w="4320" w:type="dxa"/>
          </w:tcPr>
          <w:p w14:paraId="6B01A793">
            <w:r>
              <w:t>&lt;6%</w:t>
            </w:r>
          </w:p>
        </w:tc>
      </w:tr>
    </w:tbl>
    <w:p w14:paraId="4FE2EE3A">
      <w:pPr>
        <w:pStyle w:val="2"/>
        <w:jc w:val="both"/>
      </w:pPr>
      <w:bookmarkStart w:id="9" w:name="_Toc9100"/>
      <w:r>
        <w:t>Test Deliverables</w:t>
      </w:r>
      <w:bookmarkEnd w:id="9"/>
    </w:p>
    <w:p w14:paraId="3FA823A8">
      <w:pPr>
        <w:jc w:val="both"/>
        <w:rPr>
          <w:rFonts w:hint="default"/>
          <w:lang w:val="en-US"/>
        </w:rPr>
      </w:pPr>
      <w:r>
        <w:rPr>
          <w:rFonts w:hint="default"/>
          <w:lang w:val="en-US"/>
        </w:rPr>
        <w:t>Pada proses test ini, terdapat 3 tahapan dokumen testing. Berikut tahapan dokumen testing yang dilakukan</w:t>
      </w:r>
    </w:p>
    <w:p w14:paraId="2C01B279">
      <w:pPr>
        <w:numPr>
          <w:ilvl w:val="0"/>
          <w:numId w:val="7"/>
        </w:numPr>
        <w:jc w:val="both"/>
        <w:outlineLvl w:val="0"/>
        <w:rPr>
          <w:b/>
          <w:bCs/>
        </w:rPr>
      </w:pPr>
      <w:bookmarkStart w:id="10" w:name="_Toc10624"/>
      <w:r>
        <w:rPr>
          <w:b/>
          <w:bCs/>
        </w:rPr>
        <w:t>Test Plan</w:t>
      </w:r>
      <w:bookmarkEnd w:id="10"/>
      <w:r>
        <w:rPr>
          <w:b/>
          <w:bCs/>
        </w:rPr>
        <w:t xml:space="preserve"> </w:t>
      </w:r>
    </w:p>
    <w:p w14:paraId="692B28FD">
      <w:pPr>
        <w:numPr>
          <w:ilvl w:val="0"/>
          <w:numId w:val="0"/>
        </w:numPr>
        <w:jc w:val="both"/>
      </w:pPr>
      <w:r>
        <w:t xml:space="preserve">Dokumen </w:t>
      </w:r>
      <w:r>
        <w:rPr>
          <w:rFonts w:hint="default"/>
          <w:lang w:val="en-US"/>
        </w:rPr>
        <w:t xml:space="preserve">ini berisikan </w:t>
      </w:r>
      <w:r>
        <w:t xml:space="preserve">rencana </w:t>
      </w:r>
      <w:r>
        <w:rPr>
          <w:rFonts w:hint="default"/>
          <w:lang w:val="en-US"/>
        </w:rPr>
        <w:t xml:space="preserve">proses </w:t>
      </w:r>
      <w:r>
        <w:t xml:space="preserve">pengujian </w:t>
      </w:r>
      <w:r>
        <w:rPr>
          <w:rFonts w:hint="default"/>
          <w:lang w:val="en-US"/>
        </w:rPr>
        <w:t>aplikasi (</w:t>
      </w:r>
      <w:r>
        <w:t>sistem</w:t>
      </w:r>
      <w:r>
        <w:rPr>
          <w:rFonts w:hint="default"/>
          <w:lang w:val="en-US"/>
        </w:rPr>
        <w:t>) yang dilakukan oleh orang yang ditunjuk sebagai penguji (tester) untuk melakukan pengecekan terhadap modul dan fungsionalitas yang ada pada aplikasi dan mencari error/bug yang ada pada aplikasi</w:t>
      </w:r>
      <w:r>
        <w:t>.</w:t>
      </w:r>
    </w:p>
    <w:p w14:paraId="0E41FCD6">
      <w:pPr>
        <w:numPr>
          <w:ilvl w:val="0"/>
          <w:numId w:val="7"/>
        </w:numPr>
        <w:ind w:left="0" w:leftChars="0" w:firstLine="0" w:firstLineChars="0"/>
        <w:jc w:val="both"/>
        <w:outlineLvl w:val="0"/>
        <w:rPr>
          <w:b/>
          <w:bCs/>
        </w:rPr>
      </w:pPr>
      <w:bookmarkStart w:id="11" w:name="_Toc3374"/>
      <w:r>
        <w:rPr>
          <w:b/>
          <w:bCs/>
        </w:rPr>
        <w:t>Test Case Document</w:t>
      </w:r>
      <w:bookmarkEnd w:id="11"/>
      <w:r>
        <w:rPr>
          <w:b/>
          <w:bCs/>
        </w:rPr>
        <w:t xml:space="preserve"> </w:t>
      </w:r>
    </w:p>
    <w:p w14:paraId="305FE60A">
      <w:pPr>
        <w:numPr>
          <w:ilvl w:val="0"/>
          <w:numId w:val="0"/>
        </w:numPr>
        <w:ind w:leftChars="0"/>
        <w:jc w:val="both"/>
        <w:rPr>
          <w:rFonts w:hint="default"/>
          <w:lang w:val="en-US"/>
        </w:rPr>
      </w:pPr>
      <w:r>
        <w:t xml:space="preserve">Dokumen </w:t>
      </w:r>
      <w:r>
        <w:rPr>
          <w:rFonts w:hint="default"/>
          <w:lang w:val="en-US"/>
        </w:rPr>
        <w:t xml:space="preserve">ini berisi </w:t>
      </w:r>
      <w:r>
        <w:t>skenario pengujian fitur</w:t>
      </w:r>
      <w:r>
        <w:rPr>
          <w:rFonts w:hint="default"/>
          <w:lang w:val="en-US"/>
        </w:rPr>
        <w:t xml:space="preserve"> yang telah dibuat pada dokumen Test Plan sehingga perencanaan yang sudah dibuat memiliki alur yang jelas untuk dilaksanakan.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8"/>
        <w:gridCol w:w="4428"/>
      </w:tblGrid>
      <w:tr w14:paraId="1FAAE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01DFAF71">
            <w:pPr>
              <w:numPr>
                <w:ilvl w:val="0"/>
                <w:numId w:val="0"/>
              </w:numPr>
              <w:jc w:val="both"/>
              <w:rPr>
                <w:rFonts w:hint="default"/>
                <w:vertAlign w:val="baseline"/>
                <w:lang w:val="en-US"/>
              </w:rPr>
            </w:pPr>
            <w:r>
              <w:rPr>
                <w:rFonts w:hint="default"/>
                <w:vertAlign w:val="baseline"/>
                <w:lang w:val="en-US"/>
              </w:rPr>
              <w:t>Testing Metric</w:t>
            </w:r>
          </w:p>
        </w:tc>
        <w:tc>
          <w:tcPr>
            <w:tcW w:w="4428" w:type="dxa"/>
          </w:tcPr>
          <w:p w14:paraId="6822F891">
            <w:pPr>
              <w:numPr>
                <w:ilvl w:val="0"/>
                <w:numId w:val="0"/>
              </w:numPr>
              <w:jc w:val="both"/>
              <w:rPr>
                <w:rFonts w:hint="default"/>
                <w:vertAlign w:val="baseline"/>
                <w:lang w:val="en-US"/>
              </w:rPr>
            </w:pPr>
            <w:r>
              <w:rPr>
                <w:rFonts w:hint="default"/>
                <w:vertAlign w:val="baseline"/>
                <w:lang w:val="en-US"/>
              </w:rPr>
              <w:t>Data Test</w:t>
            </w:r>
          </w:p>
        </w:tc>
      </w:tr>
      <w:tr w14:paraId="0C0FD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28897AB9">
            <w:pPr>
              <w:numPr>
                <w:ilvl w:val="0"/>
                <w:numId w:val="0"/>
              </w:numPr>
              <w:jc w:val="both"/>
              <w:rPr>
                <w:rFonts w:hint="default"/>
                <w:vertAlign w:val="baseline"/>
                <w:lang w:val="en-US"/>
              </w:rPr>
            </w:pPr>
            <w:r>
              <w:rPr>
                <w:rFonts w:hint="default" w:ascii="Times New Roman" w:hAnsi="Times New Roman" w:eastAsia="SimSun" w:cs="Times New Roman"/>
                <w:i w:val="0"/>
                <w:iCs w:val="0"/>
                <w:color w:val="000000"/>
                <w:sz w:val="22"/>
                <w:szCs w:val="22"/>
                <w:u w:val="none"/>
                <w:vertAlign w:val="baseline"/>
              </w:rPr>
              <w:t>Jumlah Test</w:t>
            </w:r>
            <w:r>
              <w:rPr>
                <w:rFonts w:hint="default" w:ascii="Times New Roman" w:hAnsi="Times New Roman" w:eastAsia="SimSun" w:cs="Times New Roman"/>
                <w:i w:val="0"/>
                <w:iCs w:val="0"/>
                <w:color w:val="000000"/>
                <w:sz w:val="22"/>
                <w:szCs w:val="22"/>
                <w:u w:val="none"/>
                <w:vertAlign w:val="baseline"/>
                <w:lang w:val="en-US"/>
              </w:rPr>
              <w:t xml:space="preserve"> </w:t>
            </w:r>
            <w:r>
              <w:rPr>
                <w:rFonts w:hint="default" w:ascii="Times New Roman" w:hAnsi="Times New Roman" w:eastAsia="SimSun" w:cs="Times New Roman"/>
                <w:i w:val="0"/>
                <w:iCs w:val="0"/>
                <w:color w:val="000000"/>
                <w:sz w:val="22"/>
                <w:szCs w:val="22"/>
                <w:u w:val="none"/>
                <w:vertAlign w:val="baseline"/>
              </w:rPr>
              <w:t>Case seluruh requir</w:t>
            </w:r>
            <w:r>
              <w:rPr>
                <w:rFonts w:hint="default" w:ascii="Times New Roman" w:hAnsi="Times New Roman" w:eastAsia="SimSun" w:cs="Times New Roman"/>
                <w:i w:val="0"/>
                <w:iCs w:val="0"/>
                <w:color w:val="000000"/>
                <w:sz w:val="22"/>
                <w:szCs w:val="22"/>
                <w:u w:val="none"/>
                <w:vertAlign w:val="baseline"/>
                <w:lang w:val="en-US"/>
              </w:rPr>
              <w:t>e</w:t>
            </w:r>
            <w:r>
              <w:rPr>
                <w:rFonts w:hint="default" w:ascii="Times New Roman" w:hAnsi="Times New Roman" w:eastAsia="SimSun" w:cs="Times New Roman"/>
                <w:i w:val="0"/>
                <w:iCs w:val="0"/>
                <w:color w:val="000000"/>
                <w:sz w:val="22"/>
                <w:szCs w:val="22"/>
                <w:u w:val="none"/>
                <w:vertAlign w:val="baseline"/>
              </w:rPr>
              <w:t>ment</w:t>
            </w:r>
          </w:p>
        </w:tc>
        <w:tc>
          <w:tcPr>
            <w:tcW w:w="4428" w:type="dxa"/>
          </w:tcPr>
          <w:p w14:paraId="2E23B7F1">
            <w:pPr>
              <w:numPr>
                <w:ilvl w:val="0"/>
                <w:numId w:val="0"/>
              </w:numPr>
              <w:jc w:val="both"/>
              <w:rPr>
                <w:rFonts w:hint="default"/>
                <w:vertAlign w:val="baseline"/>
                <w:lang w:val="en-US"/>
              </w:rPr>
            </w:pPr>
            <w:r>
              <w:rPr>
                <w:rFonts w:hint="default"/>
                <w:vertAlign w:val="baseline"/>
                <w:lang w:val="en-US"/>
              </w:rPr>
              <w:t>9</w:t>
            </w:r>
          </w:p>
        </w:tc>
      </w:tr>
      <w:tr w14:paraId="2C9DC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3AD78019">
            <w:pPr>
              <w:numPr>
                <w:ilvl w:val="0"/>
                <w:numId w:val="0"/>
              </w:numPr>
              <w:jc w:val="both"/>
              <w:rPr>
                <w:rFonts w:hint="default"/>
                <w:vertAlign w:val="baseline"/>
                <w:lang w:val="en-US"/>
              </w:rPr>
            </w:pPr>
            <w:r>
              <w:rPr>
                <w:rFonts w:hint="default" w:ascii="Times New Roman" w:hAnsi="Times New Roman" w:eastAsia="SimSun" w:cs="Times New Roman"/>
                <w:i w:val="0"/>
                <w:iCs w:val="0"/>
                <w:color w:val="000000"/>
                <w:sz w:val="22"/>
                <w:szCs w:val="22"/>
                <w:u w:val="none"/>
                <w:vertAlign w:val="baseline"/>
              </w:rPr>
              <w:t>Jumlah Test</w:t>
            </w:r>
            <w:r>
              <w:rPr>
                <w:rFonts w:hint="default" w:ascii="Times New Roman" w:hAnsi="Times New Roman" w:eastAsia="SimSun" w:cs="Times New Roman"/>
                <w:i w:val="0"/>
                <w:iCs w:val="0"/>
                <w:color w:val="000000"/>
                <w:sz w:val="22"/>
                <w:szCs w:val="22"/>
                <w:u w:val="none"/>
                <w:vertAlign w:val="baseline"/>
                <w:lang w:val="en-US"/>
              </w:rPr>
              <w:t xml:space="preserve"> </w:t>
            </w:r>
            <w:r>
              <w:rPr>
                <w:rFonts w:hint="default" w:ascii="Times New Roman" w:hAnsi="Times New Roman" w:eastAsia="SimSun" w:cs="Times New Roman"/>
                <w:i w:val="0"/>
                <w:iCs w:val="0"/>
                <w:color w:val="000000"/>
                <w:sz w:val="22"/>
                <w:szCs w:val="22"/>
                <w:u w:val="none"/>
                <w:vertAlign w:val="baseline"/>
              </w:rPr>
              <w:t>Case</w:t>
            </w:r>
            <w:r>
              <w:rPr>
                <w:rFonts w:hint="default" w:ascii="Times New Roman" w:hAnsi="Times New Roman" w:eastAsia="SimSun" w:cs="Times New Roman"/>
                <w:i w:val="0"/>
                <w:iCs w:val="0"/>
                <w:color w:val="000000"/>
                <w:sz w:val="22"/>
                <w:szCs w:val="22"/>
                <w:u w:val="none"/>
                <w:vertAlign w:val="baseline"/>
                <w:lang w:val="en-US"/>
              </w:rPr>
              <w:t xml:space="preserve"> </w:t>
            </w:r>
            <w:r>
              <w:rPr>
                <w:rFonts w:hint="default" w:ascii="Times New Roman" w:hAnsi="Times New Roman" w:eastAsia="SimSun" w:cs="Times New Roman"/>
                <w:i w:val="0"/>
                <w:iCs w:val="0"/>
                <w:color w:val="000000"/>
                <w:sz w:val="22"/>
                <w:szCs w:val="22"/>
                <w:u w:val="none"/>
                <w:vertAlign w:val="baseline"/>
              </w:rPr>
              <w:t>yang dieksekusi</w:t>
            </w:r>
          </w:p>
        </w:tc>
        <w:tc>
          <w:tcPr>
            <w:tcW w:w="4428" w:type="dxa"/>
          </w:tcPr>
          <w:p w14:paraId="43BA6254">
            <w:pPr>
              <w:numPr>
                <w:ilvl w:val="0"/>
                <w:numId w:val="0"/>
              </w:numPr>
              <w:jc w:val="both"/>
              <w:rPr>
                <w:rFonts w:hint="default"/>
                <w:vertAlign w:val="baseline"/>
                <w:lang w:val="en-US"/>
              </w:rPr>
            </w:pPr>
            <w:r>
              <w:rPr>
                <w:rFonts w:hint="default"/>
                <w:vertAlign w:val="baseline"/>
                <w:lang w:val="en-US"/>
              </w:rPr>
              <w:t>6</w:t>
            </w:r>
          </w:p>
        </w:tc>
      </w:tr>
      <w:tr w14:paraId="2B250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2F1E75C9">
            <w:pPr>
              <w:numPr>
                <w:ilvl w:val="0"/>
                <w:numId w:val="0"/>
              </w:numPr>
              <w:jc w:val="both"/>
              <w:rPr>
                <w:rFonts w:hint="default"/>
                <w:vertAlign w:val="baseline"/>
                <w:lang w:val="en-US"/>
              </w:rPr>
            </w:pPr>
            <w:r>
              <w:rPr>
                <w:rFonts w:hint="default" w:ascii="Times New Roman" w:hAnsi="Times New Roman" w:eastAsia="SimSun" w:cs="Times New Roman"/>
                <w:i w:val="0"/>
                <w:iCs w:val="0"/>
                <w:color w:val="000000"/>
                <w:sz w:val="22"/>
                <w:szCs w:val="22"/>
                <w:u w:val="none"/>
                <w:vertAlign w:val="baseline"/>
              </w:rPr>
              <w:t>Jumlah Test</w:t>
            </w:r>
            <w:r>
              <w:rPr>
                <w:rFonts w:hint="default" w:ascii="Times New Roman" w:hAnsi="Times New Roman" w:eastAsia="SimSun" w:cs="Times New Roman"/>
                <w:i w:val="0"/>
                <w:iCs w:val="0"/>
                <w:color w:val="000000"/>
                <w:sz w:val="22"/>
                <w:szCs w:val="22"/>
                <w:u w:val="none"/>
                <w:vertAlign w:val="baseline"/>
                <w:lang w:val="en-US"/>
              </w:rPr>
              <w:t xml:space="preserve"> </w:t>
            </w:r>
            <w:r>
              <w:rPr>
                <w:rFonts w:hint="default" w:ascii="Times New Roman" w:hAnsi="Times New Roman" w:eastAsia="SimSun" w:cs="Times New Roman"/>
                <w:i w:val="0"/>
                <w:iCs w:val="0"/>
                <w:color w:val="000000"/>
                <w:sz w:val="22"/>
                <w:szCs w:val="22"/>
                <w:u w:val="none"/>
                <w:vertAlign w:val="baseline"/>
              </w:rPr>
              <w:t>Case</w:t>
            </w:r>
            <w:r>
              <w:rPr>
                <w:rFonts w:hint="default" w:ascii="Times New Roman" w:hAnsi="Times New Roman" w:eastAsia="SimSun" w:cs="Times New Roman"/>
                <w:i w:val="0"/>
                <w:iCs w:val="0"/>
                <w:color w:val="000000"/>
                <w:sz w:val="22"/>
                <w:szCs w:val="22"/>
                <w:u w:val="none"/>
                <w:vertAlign w:val="baseline"/>
                <w:lang w:val="en-US"/>
              </w:rPr>
              <w:t xml:space="preserve"> </w:t>
            </w:r>
            <w:r>
              <w:rPr>
                <w:rFonts w:hint="default" w:ascii="Times New Roman" w:hAnsi="Times New Roman" w:eastAsia="SimSun" w:cs="Times New Roman"/>
                <w:i w:val="0"/>
                <w:iCs w:val="0"/>
                <w:color w:val="000000"/>
                <w:sz w:val="22"/>
                <w:szCs w:val="22"/>
                <w:u w:val="none"/>
                <w:vertAlign w:val="baseline"/>
              </w:rPr>
              <w:t>yang tidak dieksekusi</w:t>
            </w:r>
          </w:p>
        </w:tc>
        <w:tc>
          <w:tcPr>
            <w:tcW w:w="4428" w:type="dxa"/>
          </w:tcPr>
          <w:p w14:paraId="0C75BA15">
            <w:pPr>
              <w:numPr>
                <w:ilvl w:val="0"/>
                <w:numId w:val="0"/>
              </w:numPr>
              <w:jc w:val="both"/>
              <w:rPr>
                <w:rFonts w:hint="default"/>
                <w:vertAlign w:val="baseline"/>
                <w:lang w:val="en-US"/>
              </w:rPr>
            </w:pPr>
            <w:r>
              <w:rPr>
                <w:rFonts w:hint="default"/>
                <w:vertAlign w:val="baseline"/>
                <w:lang w:val="en-US"/>
              </w:rPr>
              <w:t>3</w:t>
            </w:r>
          </w:p>
        </w:tc>
      </w:tr>
      <w:tr w14:paraId="0FAAC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2DBAFC2D">
            <w:pPr>
              <w:numPr>
                <w:ilvl w:val="0"/>
                <w:numId w:val="0"/>
              </w:numPr>
              <w:jc w:val="both"/>
              <w:rPr>
                <w:rFonts w:hint="default"/>
                <w:vertAlign w:val="baseline"/>
                <w:lang w:val="en-US"/>
              </w:rPr>
            </w:pPr>
            <w:r>
              <w:rPr>
                <w:rFonts w:hint="default" w:ascii="Times New Roman" w:hAnsi="Times New Roman" w:eastAsia="SimSun" w:cs="Times New Roman"/>
                <w:i w:val="0"/>
                <w:iCs w:val="0"/>
                <w:color w:val="000000"/>
                <w:sz w:val="22"/>
                <w:szCs w:val="22"/>
                <w:u w:val="none"/>
                <w:vertAlign w:val="baseline"/>
              </w:rPr>
              <w:t>Jumlah Test</w:t>
            </w:r>
            <w:r>
              <w:rPr>
                <w:rFonts w:hint="default" w:ascii="Times New Roman" w:hAnsi="Times New Roman" w:eastAsia="SimSun" w:cs="Times New Roman"/>
                <w:i w:val="0"/>
                <w:iCs w:val="0"/>
                <w:color w:val="000000"/>
                <w:sz w:val="22"/>
                <w:szCs w:val="22"/>
                <w:u w:val="none"/>
                <w:vertAlign w:val="baseline"/>
                <w:lang w:val="en-US"/>
              </w:rPr>
              <w:t xml:space="preserve"> </w:t>
            </w:r>
            <w:r>
              <w:rPr>
                <w:rFonts w:hint="default" w:ascii="Times New Roman" w:hAnsi="Times New Roman" w:eastAsia="SimSun" w:cs="Times New Roman"/>
                <w:i w:val="0"/>
                <w:iCs w:val="0"/>
                <w:color w:val="000000"/>
                <w:sz w:val="22"/>
                <w:szCs w:val="22"/>
                <w:u w:val="none"/>
                <w:vertAlign w:val="baseline"/>
              </w:rPr>
              <w:t>Case</w:t>
            </w:r>
            <w:r>
              <w:rPr>
                <w:rFonts w:hint="default" w:ascii="Times New Roman" w:hAnsi="Times New Roman" w:eastAsia="SimSun" w:cs="Times New Roman"/>
                <w:i w:val="0"/>
                <w:iCs w:val="0"/>
                <w:color w:val="000000"/>
                <w:sz w:val="22"/>
                <w:szCs w:val="22"/>
                <w:u w:val="none"/>
                <w:vertAlign w:val="baseline"/>
                <w:lang w:val="en-US"/>
              </w:rPr>
              <w:t xml:space="preserve"> </w:t>
            </w:r>
            <w:r>
              <w:rPr>
                <w:rFonts w:hint="default" w:ascii="Times New Roman" w:hAnsi="Times New Roman" w:eastAsia="SimSun" w:cs="Times New Roman"/>
                <w:i w:val="0"/>
                <w:iCs w:val="0"/>
                <w:color w:val="000000"/>
                <w:sz w:val="22"/>
                <w:szCs w:val="22"/>
                <w:u w:val="none"/>
                <w:vertAlign w:val="baseline"/>
              </w:rPr>
              <w:t>yang pass</w:t>
            </w:r>
          </w:p>
        </w:tc>
        <w:tc>
          <w:tcPr>
            <w:tcW w:w="4428" w:type="dxa"/>
          </w:tcPr>
          <w:p w14:paraId="4683CC30">
            <w:pPr>
              <w:numPr>
                <w:ilvl w:val="0"/>
                <w:numId w:val="0"/>
              </w:numPr>
              <w:jc w:val="both"/>
              <w:rPr>
                <w:rFonts w:hint="default"/>
                <w:vertAlign w:val="baseline"/>
                <w:lang w:val="en-US"/>
              </w:rPr>
            </w:pPr>
            <w:r>
              <w:rPr>
                <w:rFonts w:hint="default"/>
                <w:vertAlign w:val="baseline"/>
                <w:lang w:val="en-US"/>
              </w:rPr>
              <w:t>4</w:t>
            </w:r>
          </w:p>
        </w:tc>
      </w:tr>
      <w:tr w14:paraId="15F37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5E4F2CAF">
            <w:pPr>
              <w:numPr>
                <w:ilvl w:val="0"/>
                <w:numId w:val="0"/>
              </w:numPr>
              <w:jc w:val="both"/>
              <w:rPr>
                <w:rFonts w:hint="default"/>
                <w:vertAlign w:val="baseline"/>
                <w:lang w:val="en-US"/>
              </w:rPr>
            </w:pPr>
            <w:r>
              <w:rPr>
                <w:rFonts w:hint="default" w:ascii="Times New Roman" w:hAnsi="Times New Roman" w:eastAsia="SimSun" w:cs="Times New Roman"/>
                <w:i w:val="0"/>
                <w:iCs w:val="0"/>
                <w:color w:val="000000"/>
                <w:sz w:val="22"/>
                <w:szCs w:val="22"/>
                <w:u w:val="none"/>
                <w:vertAlign w:val="baseline"/>
              </w:rPr>
              <w:t>Jumlah Test</w:t>
            </w:r>
            <w:r>
              <w:rPr>
                <w:rFonts w:hint="default" w:ascii="Times New Roman" w:hAnsi="Times New Roman" w:eastAsia="SimSun" w:cs="Times New Roman"/>
                <w:i w:val="0"/>
                <w:iCs w:val="0"/>
                <w:color w:val="000000"/>
                <w:sz w:val="22"/>
                <w:szCs w:val="22"/>
                <w:u w:val="none"/>
                <w:vertAlign w:val="baseline"/>
                <w:lang w:val="en-US"/>
              </w:rPr>
              <w:t xml:space="preserve"> </w:t>
            </w:r>
            <w:r>
              <w:rPr>
                <w:rFonts w:hint="default" w:ascii="Times New Roman" w:hAnsi="Times New Roman" w:eastAsia="SimSun" w:cs="Times New Roman"/>
                <w:i w:val="0"/>
                <w:iCs w:val="0"/>
                <w:color w:val="000000"/>
                <w:sz w:val="22"/>
                <w:szCs w:val="22"/>
                <w:u w:val="none"/>
                <w:vertAlign w:val="baseline"/>
              </w:rPr>
              <w:t>Case</w:t>
            </w:r>
            <w:r>
              <w:rPr>
                <w:rFonts w:hint="default" w:ascii="Times New Roman" w:hAnsi="Times New Roman" w:eastAsia="SimSun" w:cs="Times New Roman"/>
                <w:i w:val="0"/>
                <w:iCs w:val="0"/>
                <w:color w:val="000000"/>
                <w:sz w:val="22"/>
                <w:szCs w:val="22"/>
                <w:u w:val="none"/>
                <w:vertAlign w:val="baseline"/>
                <w:lang w:val="en-US"/>
              </w:rPr>
              <w:t xml:space="preserve"> </w:t>
            </w:r>
            <w:r>
              <w:rPr>
                <w:rFonts w:hint="default" w:ascii="Times New Roman" w:hAnsi="Times New Roman" w:eastAsia="SimSun" w:cs="Times New Roman"/>
                <w:i w:val="0"/>
                <w:iCs w:val="0"/>
                <w:color w:val="000000"/>
                <w:sz w:val="22"/>
                <w:szCs w:val="22"/>
                <w:u w:val="none"/>
                <w:vertAlign w:val="baseline"/>
              </w:rPr>
              <w:t>yang fail</w:t>
            </w:r>
          </w:p>
        </w:tc>
        <w:tc>
          <w:tcPr>
            <w:tcW w:w="4428" w:type="dxa"/>
          </w:tcPr>
          <w:p w14:paraId="4F841FD2">
            <w:pPr>
              <w:numPr>
                <w:ilvl w:val="0"/>
                <w:numId w:val="0"/>
              </w:numPr>
              <w:jc w:val="both"/>
              <w:rPr>
                <w:rFonts w:hint="default"/>
                <w:vertAlign w:val="baseline"/>
                <w:lang w:val="en-US"/>
              </w:rPr>
            </w:pPr>
            <w:r>
              <w:rPr>
                <w:rFonts w:hint="default"/>
                <w:vertAlign w:val="baseline"/>
                <w:lang w:val="en-US"/>
              </w:rPr>
              <w:t>2</w:t>
            </w:r>
          </w:p>
        </w:tc>
      </w:tr>
    </w:tbl>
    <w:p w14:paraId="5D2CF4B2">
      <w:pPr>
        <w:numPr>
          <w:ilvl w:val="0"/>
          <w:numId w:val="0"/>
        </w:numPr>
        <w:ind w:leftChars="0"/>
        <w:jc w:val="both"/>
        <w:rPr>
          <w:rFonts w:hint="default"/>
          <w:lang w:val="en-US"/>
        </w:rPr>
      </w:pPr>
    </w:p>
    <w:p w14:paraId="1368DB37">
      <w:pPr>
        <w:numPr>
          <w:ilvl w:val="0"/>
          <w:numId w:val="0"/>
        </w:numPr>
        <w:ind w:leftChars="0"/>
        <w:jc w:val="both"/>
        <w:rPr>
          <w:rFonts w:hint="default"/>
          <w:lang w:val="en-US"/>
        </w:rPr>
      </w:pPr>
      <w:r>
        <w:rPr>
          <w:rFonts w:hint="default"/>
          <w:lang w:val="en-US"/>
        </w:rPr>
        <w:t>Percentage Test Case Executed = 67%</w:t>
      </w:r>
    </w:p>
    <w:p w14:paraId="794EB12E">
      <w:pPr>
        <w:numPr>
          <w:ilvl w:val="0"/>
          <w:numId w:val="0"/>
        </w:numPr>
        <w:ind w:leftChars="0"/>
        <w:jc w:val="both"/>
        <w:rPr>
          <w:rFonts w:hint="default"/>
          <w:lang w:val="en-US"/>
        </w:rPr>
      </w:pPr>
      <w:r>
        <w:rPr>
          <w:rFonts w:hint="default"/>
          <w:lang w:val="en-US"/>
        </w:rPr>
        <w:t>Percentage Test Case Not Executed = 33%</w:t>
      </w:r>
    </w:p>
    <w:p w14:paraId="02BCC970">
      <w:pPr>
        <w:numPr>
          <w:ilvl w:val="0"/>
          <w:numId w:val="0"/>
        </w:numPr>
        <w:ind w:leftChars="0"/>
        <w:jc w:val="both"/>
        <w:rPr>
          <w:rFonts w:hint="default"/>
          <w:lang w:val="en-US"/>
        </w:rPr>
      </w:pPr>
      <w:r>
        <w:rPr>
          <w:rFonts w:hint="default"/>
          <w:lang w:val="en-US"/>
        </w:rPr>
        <w:t>Percentage Test Case Passed = 44%</w:t>
      </w:r>
    </w:p>
    <w:p w14:paraId="55FECF7A">
      <w:pPr>
        <w:numPr>
          <w:ilvl w:val="0"/>
          <w:numId w:val="0"/>
        </w:numPr>
        <w:ind w:leftChars="0"/>
        <w:jc w:val="both"/>
        <w:rPr>
          <w:rFonts w:hint="default"/>
          <w:lang w:val="en-US"/>
        </w:rPr>
      </w:pPr>
      <w:r>
        <w:rPr>
          <w:rFonts w:hint="default"/>
          <w:lang w:val="en-US"/>
        </w:rPr>
        <w:t>Percentage Test Case Failed= 22%</w:t>
      </w:r>
    </w:p>
    <w:p w14:paraId="02FBB1F9">
      <w:pPr>
        <w:numPr>
          <w:ilvl w:val="0"/>
          <w:numId w:val="7"/>
        </w:numPr>
        <w:ind w:left="0" w:leftChars="0" w:firstLine="0" w:firstLineChars="0"/>
        <w:jc w:val="both"/>
        <w:outlineLvl w:val="0"/>
        <w:rPr>
          <w:b/>
          <w:bCs/>
        </w:rPr>
      </w:pPr>
      <w:bookmarkStart w:id="12" w:name="_Toc3954"/>
      <w:r>
        <w:rPr>
          <w:b/>
          <w:bCs/>
        </w:rPr>
        <w:t>Test Report</w:t>
      </w:r>
      <w:bookmarkEnd w:id="12"/>
      <w:r>
        <w:rPr>
          <w:b/>
          <w:bCs/>
        </w:rPr>
        <w:t xml:space="preserve"> </w:t>
      </w:r>
    </w:p>
    <w:p w14:paraId="3278D829">
      <w:pPr>
        <w:numPr>
          <w:ilvl w:val="0"/>
          <w:numId w:val="0"/>
        </w:numPr>
        <w:ind w:leftChars="0"/>
        <w:jc w:val="both"/>
      </w:pPr>
      <w:r>
        <w:rPr>
          <w:rFonts w:hint="default"/>
          <w:lang w:val="en-US"/>
        </w:rPr>
        <w:t>Dokumen ini berisi l</w:t>
      </w:r>
      <w:r>
        <w:t>aporan hasil pengujian aplikasi.</w:t>
      </w:r>
    </w:p>
    <w:p w14:paraId="1BD760D0">
      <w:pPr>
        <w:pStyle w:val="2"/>
      </w:pPr>
      <w:bookmarkStart w:id="13" w:name="_Toc5863"/>
      <w:r>
        <w:t>Test Tasks</w:t>
      </w:r>
      <w:bookmarkEnd w:id="13"/>
    </w:p>
    <w:tbl>
      <w:tblPr>
        <w:tblStyle w:val="12"/>
        <w:tblW w:w="0" w:type="auto"/>
        <w:tblInd w:w="0" w:type="dxa"/>
        <w:tblLayout w:type="autofit"/>
        <w:tblCellMar>
          <w:top w:w="0" w:type="dxa"/>
          <w:left w:w="108" w:type="dxa"/>
          <w:bottom w:w="0" w:type="dxa"/>
          <w:right w:w="108" w:type="dxa"/>
        </w:tblCellMar>
      </w:tblPr>
      <w:tblGrid>
        <w:gridCol w:w="2160"/>
        <w:gridCol w:w="2160"/>
        <w:gridCol w:w="2160"/>
        <w:gridCol w:w="2160"/>
      </w:tblGrid>
      <w:tr w14:paraId="6D003DA9">
        <w:tblPrEx>
          <w:tblCellMar>
            <w:top w:w="0" w:type="dxa"/>
            <w:left w:w="108" w:type="dxa"/>
            <w:bottom w:w="0" w:type="dxa"/>
            <w:right w:w="108" w:type="dxa"/>
          </w:tblCellMar>
        </w:tblPrEx>
        <w:tc>
          <w:tcPr>
            <w:tcW w:w="2160" w:type="dxa"/>
          </w:tcPr>
          <w:p w14:paraId="34967994">
            <w:r>
              <w:t>No</w:t>
            </w:r>
          </w:p>
        </w:tc>
        <w:tc>
          <w:tcPr>
            <w:tcW w:w="2160" w:type="dxa"/>
          </w:tcPr>
          <w:p w14:paraId="2BF923B6">
            <w:r>
              <w:t>KF-id</w:t>
            </w:r>
          </w:p>
        </w:tc>
        <w:tc>
          <w:tcPr>
            <w:tcW w:w="2160" w:type="dxa"/>
          </w:tcPr>
          <w:p w14:paraId="7E85B3FC">
            <w:r>
              <w:t>Kebutuhan</w:t>
            </w:r>
          </w:p>
        </w:tc>
        <w:tc>
          <w:tcPr>
            <w:tcW w:w="2160" w:type="dxa"/>
          </w:tcPr>
          <w:p w14:paraId="0CCC7872">
            <w:r>
              <w:t>Result</w:t>
            </w:r>
          </w:p>
        </w:tc>
      </w:tr>
      <w:tr w14:paraId="7A0339BA">
        <w:tblPrEx>
          <w:tblCellMar>
            <w:top w:w="0" w:type="dxa"/>
            <w:left w:w="108" w:type="dxa"/>
            <w:bottom w:w="0" w:type="dxa"/>
            <w:right w:w="108" w:type="dxa"/>
          </w:tblCellMar>
        </w:tblPrEx>
        <w:tc>
          <w:tcPr>
            <w:tcW w:w="2160" w:type="dxa"/>
          </w:tcPr>
          <w:p w14:paraId="207F0220">
            <w:r>
              <w:t>1</w:t>
            </w:r>
          </w:p>
        </w:tc>
        <w:tc>
          <w:tcPr>
            <w:tcW w:w="2160" w:type="dxa"/>
          </w:tcPr>
          <w:p w14:paraId="2B34C61B">
            <w:r>
              <w:t>KF100</w:t>
            </w:r>
          </w:p>
        </w:tc>
        <w:tc>
          <w:tcPr>
            <w:tcW w:w="2160" w:type="dxa"/>
          </w:tcPr>
          <w:p w14:paraId="6591FE3B">
            <w:r>
              <w:t>Registrasi akun pegawai</w:t>
            </w:r>
          </w:p>
        </w:tc>
        <w:tc>
          <w:tcPr>
            <w:tcW w:w="2160" w:type="dxa"/>
          </w:tcPr>
          <w:p w14:paraId="74DE481A">
            <w:r>
              <w:t>Pass</w:t>
            </w:r>
          </w:p>
        </w:tc>
      </w:tr>
      <w:tr w14:paraId="308858AC">
        <w:tblPrEx>
          <w:tblCellMar>
            <w:top w:w="0" w:type="dxa"/>
            <w:left w:w="108" w:type="dxa"/>
            <w:bottom w:w="0" w:type="dxa"/>
            <w:right w:w="108" w:type="dxa"/>
          </w:tblCellMar>
        </w:tblPrEx>
        <w:tc>
          <w:tcPr>
            <w:tcW w:w="2160" w:type="dxa"/>
          </w:tcPr>
          <w:p w14:paraId="00E0B978">
            <w:r>
              <w:t>2</w:t>
            </w:r>
          </w:p>
        </w:tc>
        <w:tc>
          <w:tcPr>
            <w:tcW w:w="2160" w:type="dxa"/>
          </w:tcPr>
          <w:p w14:paraId="586C5FF3">
            <w:r>
              <w:t>KF101</w:t>
            </w:r>
          </w:p>
        </w:tc>
        <w:tc>
          <w:tcPr>
            <w:tcW w:w="2160" w:type="dxa"/>
          </w:tcPr>
          <w:p w14:paraId="4F4D1B42">
            <w:r>
              <w:t>Login Pegawai</w:t>
            </w:r>
          </w:p>
        </w:tc>
        <w:tc>
          <w:tcPr>
            <w:tcW w:w="2160" w:type="dxa"/>
          </w:tcPr>
          <w:p w14:paraId="1168CAF5">
            <w:r>
              <w:t>Pass</w:t>
            </w:r>
          </w:p>
        </w:tc>
      </w:tr>
      <w:tr w14:paraId="73B4BAE9">
        <w:tblPrEx>
          <w:tblCellMar>
            <w:top w:w="0" w:type="dxa"/>
            <w:left w:w="108" w:type="dxa"/>
            <w:bottom w:w="0" w:type="dxa"/>
            <w:right w:w="108" w:type="dxa"/>
          </w:tblCellMar>
        </w:tblPrEx>
        <w:tc>
          <w:tcPr>
            <w:tcW w:w="2160" w:type="dxa"/>
          </w:tcPr>
          <w:p w14:paraId="161ECFDE">
            <w:r>
              <w:t>3</w:t>
            </w:r>
          </w:p>
        </w:tc>
        <w:tc>
          <w:tcPr>
            <w:tcW w:w="2160" w:type="dxa"/>
          </w:tcPr>
          <w:p w14:paraId="236935A9">
            <w:r>
              <w:t>KF102</w:t>
            </w:r>
          </w:p>
        </w:tc>
        <w:tc>
          <w:tcPr>
            <w:tcW w:w="2160" w:type="dxa"/>
          </w:tcPr>
          <w:p w14:paraId="5B94FBD0">
            <w:r>
              <w:t>Absensi Masuk</w:t>
            </w:r>
          </w:p>
        </w:tc>
        <w:tc>
          <w:tcPr>
            <w:tcW w:w="2160" w:type="dxa"/>
          </w:tcPr>
          <w:p w14:paraId="5974490B">
            <w:r>
              <w:t>Pass</w:t>
            </w:r>
          </w:p>
        </w:tc>
      </w:tr>
      <w:tr w14:paraId="232B725B">
        <w:tblPrEx>
          <w:tblCellMar>
            <w:top w:w="0" w:type="dxa"/>
            <w:left w:w="108" w:type="dxa"/>
            <w:bottom w:w="0" w:type="dxa"/>
            <w:right w:w="108" w:type="dxa"/>
          </w:tblCellMar>
        </w:tblPrEx>
        <w:tc>
          <w:tcPr>
            <w:tcW w:w="2160" w:type="dxa"/>
          </w:tcPr>
          <w:p w14:paraId="7B9D0156">
            <w:r>
              <w:t>4</w:t>
            </w:r>
          </w:p>
        </w:tc>
        <w:tc>
          <w:tcPr>
            <w:tcW w:w="2160" w:type="dxa"/>
          </w:tcPr>
          <w:p w14:paraId="508618F9">
            <w:r>
              <w:t>KF103</w:t>
            </w:r>
          </w:p>
        </w:tc>
        <w:tc>
          <w:tcPr>
            <w:tcW w:w="2160" w:type="dxa"/>
          </w:tcPr>
          <w:p w14:paraId="44444D83">
            <w:r>
              <w:t>Absensi Pulang</w:t>
            </w:r>
          </w:p>
        </w:tc>
        <w:tc>
          <w:tcPr>
            <w:tcW w:w="2160" w:type="dxa"/>
          </w:tcPr>
          <w:p w14:paraId="28C3EEEE">
            <w:r>
              <w:t>Pass</w:t>
            </w:r>
          </w:p>
        </w:tc>
      </w:tr>
      <w:tr w14:paraId="17649135">
        <w:tblPrEx>
          <w:tblCellMar>
            <w:top w:w="0" w:type="dxa"/>
            <w:left w:w="108" w:type="dxa"/>
            <w:bottom w:w="0" w:type="dxa"/>
            <w:right w:w="108" w:type="dxa"/>
          </w:tblCellMar>
        </w:tblPrEx>
        <w:tc>
          <w:tcPr>
            <w:tcW w:w="2160" w:type="dxa"/>
          </w:tcPr>
          <w:p w14:paraId="045695E0">
            <w:r>
              <w:t>5</w:t>
            </w:r>
          </w:p>
        </w:tc>
        <w:tc>
          <w:tcPr>
            <w:tcW w:w="2160" w:type="dxa"/>
          </w:tcPr>
          <w:p w14:paraId="29461896">
            <w:r>
              <w:t>KF201</w:t>
            </w:r>
          </w:p>
        </w:tc>
        <w:tc>
          <w:tcPr>
            <w:tcW w:w="2160" w:type="dxa"/>
          </w:tcPr>
          <w:p w14:paraId="04D0A61E">
            <w:r>
              <w:t>Riwayat Absensi</w:t>
            </w:r>
          </w:p>
        </w:tc>
        <w:tc>
          <w:tcPr>
            <w:tcW w:w="2160" w:type="dxa"/>
          </w:tcPr>
          <w:p w14:paraId="3B49D07E">
            <w:pPr>
              <w:rPr>
                <w:rFonts w:hint="default"/>
                <w:lang w:val="en-US"/>
              </w:rPr>
            </w:pPr>
            <w:r>
              <w:rPr>
                <w:rFonts w:hint="default"/>
                <w:lang w:val="en-US"/>
              </w:rPr>
              <w:t>Fail</w:t>
            </w:r>
          </w:p>
        </w:tc>
      </w:tr>
      <w:tr w14:paraId="6CB34737">
        <w:tblPrEx>
          <w:tblCellMar>
            <w:top w:w="0" w:type="dxa"/>
            <w:left w:w="108" w:type="dxa"/>
            <w:bottom w:w="0" w:type="dxa"/>
            <w:right w:w="108" w:type="dxa"/>
          </w:tblCellMar>
        </w:tblPrEx>
        <w:tc>
          <w:tcPr>
            <w:tcW w:w="2160" w:type="dxa"/>
          </w:tcPr>
          <w:p w14:paraId="402423D0">
            <w:r>
              <w:t>6</w:t>
            </w:r>
          </w:p>
        </w:tc>
        <w:tc>
          <w:tcPr>
            <w:tcW w:w="2160" w:type="dxa"/>
          </w:tcPr>
          <w:p w14:paraId="1DEA3228">
            <w:r>
              <w:t>KF202</w:t>
            </w:r>
          </w:p>
        </w:tc>
        <w:tc>
          <w:tcPr>
            <w:tcW w:w="2160" w:type="dxa"/>
          </w:tcPr>
          <w:p w14:paraId="0900F69F">
            <w:r>
              <w:t>Laporan Absensi</w:t>
            </w:r>
          </w:p>
        </w:tc>
        <w:tc>
          <w:tcPr>
            <w:tcW w:w="2160" w:type="dxa"/>
          </w:tcPr>
          <w:p w14:paraId="5B8BD418">
            <w:pPr>
              <w:rPr>
                <w:rFonts w:hint="default"/>
                <w:lang w:val="en-US"/>
              </w:rPr>
            </w:pPr>
            <w:r>
              <w:rPr>
                <w:rFonts w:hint="default"/>
                <w:lang w:val="en-US"/>
              </w:rPr>
              <w:t>Fail</w:t>
            </w:r>
          </w:p>
        </w:tc>
      </w:tr>
    </w:tbl>
    <w:p w14:paraId="1DA71EA0">
      <w:pPr>
        <w:pStyle w:val="2"/>
        <w:jc w:val="both"/>
      </w:pPr>
      <w:bookmarkStart w:id="14" w:name="_Toc21303"/>
      <w:r>
        <w:t>Environmental Needs</w:t>
      </w:r>
      <w:bookmarkEnd w:id="14"/>
    </w:p>
    <w:p w14:paraId="009935A7">
      <w:pPr>
        <w:jc w:val="both"/>
        <w:rPr>
          <w:rFonts w:hint="default"/>
          <w:lang w:val="en-US"/>
        </w:rPr>
      </w:pPr>
      <w:r>
        <w:rPr>
          <w:rFonts w:hint="default"/>
          <w:lang w:val="en-US"/>
        </w:rPr>
        <w:t>Adapun Spesifikasi Perangkat Pendukung yang dibutuhkan selama proses pengujian yaitu:</w:t>
      </w:r>
    </w:p>
    <w:p w14:paraId="4FEFC50F">
      <w:pPr>
        <w:jc w:val="both"/>
      </w:pPr>
      <w:r>
        <w:rPr>
          <w:b/>
          <w:bCs/>
        </w:rPr>
        <w:t>Client</w:t>
      </w:r>
    </w:p>
    <w:p w14:paraId="58710721">
      <w:pPr>
        <w:numPr>
          <w:ilvl w:val="0"/>
          <w:numId w:val="8"/>
        </w:numPr>
        <w:ind w:left="425" w:leftChars="0" w:hanging="425" w:firstLineChars="0"/>
        <w:jc w:val="both"/>
        <w:rPr>
          <w:rFonts w:hint="default"/>
          <w:lang w:val="en-US"/>
        </w:rPr>
      </w:pPr>
      <w:r>
        <w:rPr>
          <w:rFonts w:hint="default"/>
          <w:lang w:val="en-US"/>
        </w:rPr>
        <w:t>Samsung A56 5G</w:t>
      </w:r>
    </w:p>
    <w:p w14:paraId="09883727">
      <w:pPr>
        <w:numPr>
          <w:ilvl w:val="0"/>
          <w:numId w:val="8"/>
        </w:numPr>
        <w:ind w:left="425" w:leftChars="0" w:hanging="425" w:firstLineChars="0"/>
        <w:jc w:val="both"/>
        <w:rPr>
          <w:rFonts w:hint="default"/>
          <w:lang w:val="en-US"/>
        </w:rPr>
      </w:pPr>
      <w:r>
        <w:rPr>
          <w:rFonts w:hint="default"/>
          <w:lang w:val="en-US"/>
        </w:rPr>
        <w:t>Memory 256 GB</w:t>
      </w:r>
    </w:p>
    <w:p w14:paraId="0AC6B8F3">
      <w:pPr>
        <w:numPr>
          <w:ilvl w:val="0"/>
          <w:numId w:val="8"/>
        </w:numPr>
        <w:ind w:left="425" w:leftChars="0" w:hanging="425" w:firstLineChars="0"/>
        <w:jc w:val="both"/>
        <w:rPr>
          <w:rFonts w:hint="default"/>
          <w:lang w:val="en-US"/>
        </w:rPr>
      </w:pPr>
      <w:r>
        <w:rPr>
          <w:rFonts w:hint="default"/>
          <w:lang w:val="en-US"/>
        </w:rPr>
        <w:t>Versi Android 15</w:t>
      </w:r>
    </w:p>
    <w:p w14:paraId="4188E6EB">
      <w:pPr>
        <w:numPr>
          <w:ilvl w:val="0"/>
          <w:numId w:val="8"/>
        </w:numPr>
        <w:ind w:left="425" w:leftChars="0" w:hanging="425" w:firstLineChars="0"/>
        <w:jc w:val="both"/>
        <w:rPr>
          <w:rFonts w:hint="default"/>
          <w:lang w:val="en-US"/>
        </w:rPr>
      </w:pPr>
      <w:r>
        <w:rPr>
          <w:rFonts w:hint="default"/>
          <w:lang w:val="en-US"/>
        </w:rPr>
        <w:t>Layar FHD+, 120Hz</w:t>
      </w:r>
    </w:p>
    <w:p w14:paraId="63871B1F">
      <w:pPr>
        <w:jc w:val="both"/>
      </w:pPr>
      <w:r>
        <w:rPr>
          <w:b/>
          <w:bCs/>
        </w:rPr>
        <w:t>Serve</w:t>
      </w:r>
      <w:r>
        <w:rPr>
          <w:rFonts w:hint="default"/>
          <w:b/>
          <w:bCs/>
          <w:lang w:val="en-US"/>
        </w:rPr>
        <w:t>r</w:t>
      </w:r>
      <w:r>
        <w:t xml:space="preserve"> </w:t>
      </w:r>
    </w:p>
    <w:p w14:paraId="62AF401D">
      <w:pPr>
        <w:jc w:val="both"/>
        <w:rPr>
          <w:rFonts w:hint="default"/>
          <w:lang w:val="en-US"/>
        </w:rPr>
      </w:pPr>
      <w:r>
        <w:rPr>
          <w:rFonts w:hint="default"/>
          <w:lang w:val="en-US"/>
        </w:rPr>
        <w:t>Komputer dengan spesifikasi</w:t>
      </w:r>
    </w:p>
    <w:p w14:paraId="47FA3B34">
      <w:pPr>
        <w:numPr>
          <w:ilvl w:val="0"/>
          <w:numId w:val="9"/>
        </w:numPr>
        <w:ind w:left="425" w:leftChars="0" w:hanging="425" w:firstLineChars="0"/>
        <w:jc w:val="both"/>
      </w:pPr>
      <w:r>
        <w:t xml:space="preserve">RAM </w:t>
      </w:r>
      <w:r>
        <w:rPr>
          <w:rFonts w:hint="default"/>
          <w:lang w:val="en-US"/>
        </w:rPr>
        <w:t>32</w:t>
      </w:r>
      <w:r>
        <w:t>GB</w:t>
      </w:r>
    </w:p>
    <w:p w14:paraId="45F7961A">
      <w:pPr>
        <w:numPr>
          <w:ilvl w:val="0"/>
          <w:numId w:val="9"/>
        </w:numPr>
        <w:ind w:left="425" w:leftChars="0" w:hanging="425" w:firstLineChars="0"/>
        <w:jc w:val="both"/>
        <w:rPr>
          <w:rFonts w:hint="default"/>
          <w:lang w:val="en-US"/>
        </w:rPr>
      </w:pPr>
      <w:r>
        <w:rPr>
          <w:rFonts w:hint="default"/>
          <w:lang w:val="en-US"/>
        </w:rPr>
        <w:t>Hard Disk 2Tb</w:t>
      </w:r>
    </w:p>
    <w:p w14:paraId="0AC7B00C">
      <w:pPr>
        <w:numPr>
          <w:ilvl w:val="0"/>
          <w:numId w:val="9"/>
        </w:numPr>
        <w:ind w:left="425" w:leftChars="0" w:hanging="425" w:firstLineChars="0"/>
        <w:jc w:val="both"/>
        <w:rPr>
          <w:rFonts w:hint="default"/>
          <w:lang w:val="en-US"/>
        </w:rPr>
      </w:pPr>
      <w:r>
        <w:rPr>
          <w:rFonts w:hint="default"/>
          <w:lang w:val="en-US"/>
        </w:rPr>
        <w:t>Screen Monitor 24”</w:t>
      </w:r>
    </w:p>
    <w:p w14:paraId="557C3A49">
      <w:pPr>
        <w:numPr>
          <w:ilvl w:val="0"/>
          <w:numId w:val="9"/>
        </w:numPr>
        <w:ind w:left="425" w:leftChars="0" w:hanging="425" w:firstLineChars="0"/>
        <w:jc w:val="both"/>
      </w:pPr>
      <w:r>
        <w:rPr>
          <w:rFonts w:hint="default"/>
          <w:lang w:val="en-US"/>
        </w:rPr>
        <w:t>Resolusi Monitor FHD 1024 x 600</w:t>
      </w:r>
      <w:r>
        <w:t xml:space="preserve"> </w:t>
      </w:r>
    </w:p>
    <w:p w14:paraId="0C0DD528">
      <w:pPr>
        <w:numPr>
          <w:ilvl w:val="0"/>
          <w:numId w:val="9"/>
        </w:numPr>
        <w:ind w:left="425" w:leftChars="0" w:hanging="425" w:firstLineChars="0"/>
        <w:jc w:val="both"/>
        <w:rPr>
          <w:rFonts w:hint="default"/>
          <w:lang w:val="en-US"/>
        </w:rPr>
      </w:pPr>
      <w:r>
        <w:t>Webserver Apache/Nginx</w:t>
      </w:r>
    </w:p>
    <w:p w14:paraId="0387240C">
      <w:pPr>
        <w:numPr>
          <w:ilvl w:val="0"/>
          <w:numId w:val="9"/>
        </w:numPr>
        <w:ind w:left="425" w:leftChars="0" w:hanging="425" w:firstLineChars="0"/>
        <w:jc w:val="both"/>
      </w:pPr>
      <w:r>
        <w:t>Database MySQL</w:t>
      </w:r>
    </w:p>
    <w:p w14:paraId="73BFCD5A">
      <w:pPr>
        <w:numPr>
          <w:ilvl w:val="0"/>
          <w:numId w:val="9"/>
        </w:numPr>
        <w:ind w:left="425" w:leftChars="0" w:hanging="425" w:firstLineChars="0"/>
        <w:jc w:val="both"/>
      </w:pPr>
      <w:r>
        <w:rPr>
          <w:rFonts w:hint="default"/>
          <w:lang w:val="en-US"/>
        </w:rPr>
        <w:t>Browser Google Chrome atau Mozilla versi terbaru</w:t>
      </w:r>
    </w:p>
    <w:p w14:paraId="01884CF9">
      <w:pPr>
        <w:pStyle w:val="2"/>
        <w:jc w:val="both"/>
      </w:pPr>
      <w:bookmarkStart w:id="15" w:name="_Toc28140"/>
      <w:r>
        <w:t>Responsibilities</w:t>
      </w:r>
      <w:bookmarkEnd w:id="15"/>
    </w:p>
    <w:tbl>
      <w:tblPr>
        <w:tblStyle w:val="12"/>
        <w:tblW w:w="0" w:type="auto"/>
        <w:tblInd w:w="0" w:type="dxa"/>
        <w:tblLayout w:type="autofit"/>
        <w:tblCellMar>
          <w:top w:w="0" w:type="dxa"/>
          <w:left w:w="108" w:type="dxa"/>
          <w:bottom w:w="0" w:type="dxa"/>
          <w:right w:w="108" w:type="dxa"/>
        </w:tblCellMar>
      </w:tblPr>
      <w:tblGrid>
        <w:gridCol w:w="4320"/>
        <w:gridCol w:w="4320"/>
      </w:tblGrid>
      <w:tr w14:paraId="6E9CDE5E">
        <w:tblPrEx>
          <w:tblCellMar>
            <w:top w:w="0" w:type="dxa"/>
            <w:left w:w="108" w:type="dxa"/>
            <w:bottom w:w="0" w:type="dxa"/>
            <w:right w:w="108" w:type="dxa"/>
          </w:tblCellMar>
        </w:tblPrEx>
        <w:tc>
          <w:tcPr>
            <w:tcW w:w="4320" w:type="dxa"/>
          </w:tcPr>
          <w:p w14:paraId="33716D11">
            <w:pPr>
              <w:jc w:val="both"/>
              <w:rPr>
                <w:b/>
                <w:bCs/>
              </w:rPr>
            </w:pPr>
            <w:r>
              <w:rPr>
                <w:b/>
                <w:bCs/>
              </w:rPr>
              <w:t>Task</w:t>
            </w:r>
          </w:p>
        </w:tc>
        <w:tc>
          <w:tcPr>
            <w:tcW w:w="4320" w:type="dxa"/>
          </w:tcPr>
          <w:p w14:paraId="604B0420">
            <w:pPr>
              <w:jc w:val="both"/>
              <w:rPr>
                <w:b/>
                <w:bCs/>
              </w:rPr>
            </w:pPr>
            <w:r>
              <w:rPr>
                <w:b/>
                <w:bCs/>
              </w:rPr>
              <w:t>Penanggung</w:t>
            </w:r>
            <w:r>
              <w:rPr>
                <w:rFonts w:hint="default"/>
                <w:b/>
                <w:bCs/>
                <w:lang w:val="en-US"/>
              </w:rPr>
              <w:t xml:space="preserve"> J</w:t>
            </w:r>
            <w:r>
              <w:rPr>
                <w:b/>
                <w:bCs/>
              </w:rPr>
              <w:t>awab</w:t>
            </w:r>
          </w:p>
        </w:tc>
      </w:tr>
      <w:tr w14:paraId="7E3A9E7A">
        <w:tblPrEx>
          <w:tblCellMar>
            <w:top w:w="0" w:type="dxa"/>
            <w:left w:w="108" w:type="dxa"/>
            <w:bottom w:w="0" w:type="dxa"/>
            <w:right w:w="108" w:type="dxa"/>
          </w:tblCellMar>
        </w:tblPrEx>
        <w:tc>
          <w:tcPr>
            <w:tcW w:w="4320" w:type="dxa"/>
          </w:tcPr>
          <w:p w14:paraId="4FB90EC2">
            <w:pPr>
              <w:jc w:val="both"/>
              <w:rPr>
                <w:b/>
                <w:bCs/>
              </w:rPr>
            </w:pPr>
            <w:r>
              <w:rPr>
                <w:b/>
                <w:bCs/>
              </w:rPr>
              <w:t>Membuat Test Plan</w:t>
            </w:r>
          </w:p>
        </w:tc>
        <w:tc>
          <w:tcPr>
            <w:tcW w:w="4320" w:type="dxa"/>
          </w:tcPr>
          <w:p w14:paraId="111E12D1">
            <w:pPr>
              <w:jc w:val="both"/>
              <w:rPr>
                <w:rFonts w:hint="default"/>
                <w:lang w:val="en-US"/>
              </w:rPr>
            </w:pPr>
            <w:r>
              <w:rPr>
                <w:rFonts w:hint="default"/>
                <w:lang w:val="en-US"/>
              </w:rPr>
              <w:t>Arif</w:t>
            </w:r>
          </w:p>
        </w:tc>
      </w:tr>
      <w:tr w14:paraId="3536BAE0">
        <w:tblPrEx>
          <w:tblCellMar>
            <w:top w:w="0" w:type="dxa"/>
            <w:left w:w="108" w:type="dxa"/>
            <w:bottom w:w="0" w:type="dxa"/>
            <w:right w:w="108" w:type="dxa"/>
          </w:tblCellMar>
        </w:tblPrEx>
        <w:tc>
          <w:tcPr>
            <w:tcW w:w="4320" w:type="dxa"/>
          </w:tcPr>
          <w:p w14:paraId="01A00D31">
            <w:pPr>
              <w:jc w:val="both"/>
              <w:rPr>
                <w:b/>
                <w:bCs/>
              </w:rPr>
            </w:pPr>
            <w:r>
              <w:rPr>
                <w:b/>
                <w:bCs/>
              </w:rPr>
              <w:t>Membuat Test Case</w:t>
            </w:r>
          </w:p>
        </w:tc>
        <w:tc>
          <w:tcPr>
            <w:tcW w:w="4320" w:type="dxa"/>
          </w:tcPr>
          <w:p w14:paraId="5C21C1B9">
            <w:pPr>
              <w:jc w:val="both"/>
              <w:rPr>
                <w:rFonts w:hint="default"/>
                <w:lang w:val="en-US"/>
              </w:rPr>
            </w:pPr>
            <w:r>
              <w:rPr>
                <w:rFonts w:hint="default"/>
                <w:lang w:val="en-US"/>
              </w:rPr>
              <w:t>Dinda</w:t>
            </w:r>
          </w:p>
        </w:tc>
      </w:tr>
      <w:tr w14:paraId="641C9DD6">
        <w:tblPrEx>
          <w:tblCellMar>
            <w:top w:w="0" w:type="dxa"/>
            <w:left w:w="108" w:type="dxa"/>
            <w:bottom w:w="0" w:type="dxa"/>
            <w:right w:w="108" w:type="dxa"/>
          </w:tblCellMar>
        </w:tblPrEx>
        <w:tc>
          <w:tcPr>
            <w:tcW w:w="4320" w:type="dxa"/>
          </w:tcPr>
          <w:p w14:paraId="5146EDD8">
            <w:pPr>
              <w:jc w:val="both"/>
              <w:rPr>
                <w:b/>
                <w:bCs/>
              </w:rPr>
            </w:pPr>
            <w:r>
              <w:rPr>
                <w:b/>
                <w:bCs/>
              </w:rPr>
              <w:t>Melakukan Testing</w:t>
            </w:r>
          </w:p>
        </w:tc>
        <w:tc>
          <w:tcPr>
            <w:tcW w:w="4320" w:type="dxa"/>
          </w:tcPr>
          <w:p w14:paraId="193A6273">
            <w:pPr>
              <w:jc w:val="both"/>
              <w:rPr>
                <w:rFonts w:hint="default"/>
                <w:lang w:val="en-US"/>
              </w:rPr>
            </w:pPr>
            <w:r>
              <w:rPr>
                <w:rFonts w:hint="default"/>
                <w:lang w:val="en-US"/>
              </w:rPr>
              <w:t>Athaya</w:t>
            </w:r>
          </w:p>
        </w:tc>
      </w:tr>
      <w:tr w14:paraId="77679246">
        <w:tblPrEx>
          <w:tblCellMar>
            <w:top w:w="0" w:type="dxa"/>
            <w:left w:w="108" w:type="dxa"/>
            <w:bottom w:w="0" w:type="dxa"/>
            <w:right w:w="108" w:type="dxa"/>
          </w:tblCellMar>
        </w:tblPrEx>
        <w:tc>
          <w:tcPr>
            <w:tcW w:w="4320" w:type="dxa"/>
          </w:tcPr>
          <w:p w14:paraId="7CE09633">
            <w:pPr>
              <w:jc w:val="both"/>
              <w:rPr>
                <w:b/>
                <w:bCs/>
              </w:rPr>
            </w:pPr>
            <w:r>
              <w:rPr>
                <w:b/>
                <w:bCs/>
              </w:rPr>
              <w:t>Membuat Laporan Final</w:t>
            </w:r>
          </w:p>
        </w:tc>
        <w:tc>
          <w:tcPr>
            <w:tcW w:w="4320" w:type="dxa"/>
          </w:tcPr>
          <w:p w14:paraId="4B3D8947">
            <w:pPr>
              <w:jc w:val="both"/>
              <w:rPr>
                <w:rFonts w:hint="default"/>
                <w:lang w:val="en-US"/>
              </w:rPr>
            </w:pPr>
            <w:r>
              <w:rPr>
                <w:rFonts w:hint="default"/>
                <w:lang w:val="en-US"/>
              </w:rPr>
              <w:t>Abuy</w:t>
            </w:r>
          </w:p>
        </w:tc>
      </w:tr>
    </w:tbl>
    <w:p w14:paraId="6D622902">
      <w:pPr>
        <w:pStyle w:val="2"/>
        <w:jc w:val="both"/>
      </w:pPr>
      <w:bookmarkStart w:id="16" w:name="_Toc6094"/>
      <w:r>
        <w:t>Staffing and Training Needs</w:t>
      </w:r>
      <w:bookmarkEnd w:id="16"/>
    </w:p>
    <w:p w14:paraId="1987310F">
      <w:pPr>
        <w:jc w:val="both"/>
      </w:pPr>
      <w:r>
        <w:t>Tidak diperlukan pelatihan khusus bagi tim QA karena sistem pengujian sudah dipahami</w:t>
      </w:r>
      <w:r>
        <w:rPr>
          <w:rFonts w:hint="default"/>
          <w:lang w:val="en-US"/>
        </w:rPr>
        <w:t xml:space="preserve"> dan tidak ada kendala saat pengetesan</w:t>
      </w:r>
      <w:r>
        <w:t>.</w:t>
      </w:r>
    </w:p>
    <w:p w14:paraId="3F5C28A5">
      <w:pPr>
        <w:pStyle w:val="2"/>
        <w:jc w:val="both"/>
      </w:pPr>
      <w:bookmarkStart w:id="17" w:name="_Toc12633"/>
      <w:r>
        <w:t>Schedule</w:t>
      </w:r>
      <w:bookmarkEnd w:id="17"/>
    </w:p>
    <w:tbl>
      <w:tblPr>
        <w:tblStyle w:val="12"/>
        <w:tblW w:w="0" w:type="auto"/>
        <w:tblInd w:w="0" w:type="dxa"/>
        <w:tblLayout w:type="autofit"/>
        <w:tblCellMar>
          <w:top w:w="0" w:type="dxa"/>
          <w:left w:w="108" w:type="dxa"/>
          <w:bottom w:w="0" w:type="dxa"/>
          <w:right w:w="108" w:type="dxa"/>
        </w:tblCellMar>
      </w:tblPr>
      <w:tblGrid>
        <w:gridCol w:w="1728"/>
        <w:gridCol w:w="1728"/>
        <w:gridCol w:w="1728"/>
        <w:gridCol w:w="1728"/>
        <w:gridCol w:w="1728"/>
      </w:tblGrid>
      <w:tr w14:paraId="22EFD8C9">
        <w:tblPrEx>
          <w:tblCellMar>
            <w:top w:w="0" w:type="dxa"/>
            <w:left w:w="108" w:type="dxa"/>
            <w:bottom w:w="0" w:type="dxa"/>
            <w:right w:w="108" w:type="dxa"/>
          </w:tblCellMar>
        </w:tblPrEx>
        <w:tc>
          <w:tcPr>
            <w:tcW w:w="1728" w:type="dxa"/>
          </w:tcPr>
          <w:p w14:paraId="6E23BB8D">
            <w:pPr>
              <w:jc w:val="both"/>
              <w:rPr>
                <w:b/>
                <w:bCs/>
              </w:rPr>
            </w:pPr>
            <w:r>
              <w:rPr>
                <w:b/>
                <w:bCs/>
              </w:rPr>
              <w:t>Kegiatan</w:t>
            </w:r>
          </w:p>
        </w:tc>
        <w:tc>
          <w:tcPr>
            <w:tcW w:w="1728" w:type="dxa"/>
          </w:tcPr>
          <w:p w14:paraId="442381E3">
            <w:pPr>
              <w:jc w:val="both"/>
              <w:rPr>
                <w:b/>
                <w:bCs/>
              </w:rPr>
            </w:pPr>
            <w:r>
              <w:rPr>
                <w:b/>
                <w:bCs/>
              </w:rPr>
              <w:t>Minggu 1</w:t>
            </w:r>
          </w:p>
        </w:tc>
        <w:tc>
          <w:tcPr>
            <w:tcW w:w="1728" w:type="dxa"/>
          </w:tcPr>
          <w:p w14:paraId="4C3D1E32">
            <w:pPr>
              <w:jc w:val="both"/>
              <w:rPr>
                <w:b/>
                <w:bCs/>
              </w:rPr>
            </w:pPr>
            <w:r>
              <w:rPr>
                <w:b/>
                <w:bCs/>
              </w:rPr>
              <w:t>Minggu 2</w:t>
            </w:r>
          </w:p>
        </w:tc>
        <w:tc>
          <w:tcPr>
            <w:tcW w:w="1728" w:type="dxa"/>
          </w:tcPr>
          <w:p w14:paraId="3A0763BA">
            <w:pPr>
              <w:jc w:val="both"/>
              <w:rPr>
                <w:b/>
                <w:bCs/>
              </w:rPr>
            </w:pPr>
            <w:r>
              <w:rPr>
                <w:b/>
                <w:bCs/>
              </w:rPr>
              <w:t>Minggu 3</w:t>
            </w:r>
          </w:p>
        </w:tc>
        <w:tc>
          <w:tcPr>
            <w:tcW w:w="1728" w:type="dxa"/>
          </w:tcPr>
          <w:p w14:paraId="551E6E03">
            <w:pPr>
              <w:jc w:val="both"/>
              <w:rPr>
                <w:b/>
                <w:bCs/>
              </w:rPr>
            </w:pPr>
            <w:r>
              <w:rPr>
                <w:b/>
                <w:bCs/>
              </w:rPr>
              <w:t>Minggu 4</w:t>
            </w:r>
          </w:p>
        </w:tc>
      </w:tr>
      <w:tr w14:paraId="532AEE38">
        <w:tblPrEx>
          <w:tblCellMar>
            <w:top w:w="0" w:type="dxa"/>
            <w:left w:w="108" w:type="dxa"/>
            <w:bottom w:w="0" w:type="dxa"/>
            <w:right w:w="108" w:type="dxa"/>
          </w:tblCellMar>
        </w:tblPrEx>
        <w:tc>
          <w:tcPr>
            <w:tcW w:w="1728" w:type="dxa"/>
          </w:tcPr>
          <w:p w14:paraId="72CD9766">
            <w:pPr>
              <w:jc w:val="both"/>
              <w:rPr>
                <w:b/>
                <w:bCs/>
              </w:rPr>
            </w:pPr>
            <w:r>
              <w:rPr>
                <w:b/>
                <w:bCs/>
              </w:rPr>
              <w:t>Pembuatan Test Plan</w:t>
            </w:r>
          </w:p>
        </w:tc>
        <w:tc>
          <w:tcPr>
            <w:tcW w:w="1728" w:type="dxa"/>
          </w:tcPr>
          <w:p w14:paraId="35621450">
            <w:pPr>
              <w:jc w:val="both"/>
            </w:pPr>
            <w:r>
              <w:t>✓</w:t>
            </w:r>
          </w:p>
        </w:tc>
        <w:tc>
          <w:tcPr>
            <w:tcW w:w="1728" w:type="dxa"/>
          </w:tcPr>
          <w:p w14:paraId="636840A3">
            <w:pPr>
              <w:jc w:val="both"/>
            </w:pPr>
          </w:p>
        </w:tc>
        <w:tc>
          <w:tcPr>
            <w:tcW w:w="1728" w:type="dxa"/>
          </w:tcPr>
          <w:p w14:paraId="53A05D85">
            <w:pPr>
              <w:jc w:val="both"/>
            </w:pPr>
          </w:p>
        </w:tc>
        <w:tc>
          <w:tcPr>
            <w:tcW w:w="1728" w:type="dxa"/>
          </w:tcPr>
          <w:p w14:paraId="045DA64F">
            <w:pPr>
              <w:jc w:val="both"/>
            </w:pPr>
          </w:p>
        </w:tc>
      </w:tr>
      <w:tr w14:paraId="60834287">
        <w:tblPrEx>
          <w:tblCellMar>
            <w:top w:w="0" w:type="dxa"/>
            <w:left w:w="108" w:type="dxa"/>
            <w:bottom w:w="0" w:type="dxa"/>
            <w:right w:w="108" w:type="dxa"/>
          </w:tblCellMar>
        </w:tblPrEx>
        <w:tc>
          <w:tcPr>
            <w:tcW w:w="1728" w:type="dxa"/>
          </w:tcPr>
          <w:p w14:paraId="34D633B7">
            <w:pPr>
              <w:jc w:val="both"/>
              <w:rPr>
                <w:b/>
                <w:bCs/>
              </w:rPr>
            </w:pPr>
            <w:r>
              <w:rPr>
                <w:b/>
                <w:bCs/>
              </w:rPr>
              <w:t>Pembuatan Test Case</w:t>
            </w:r>
          </w:p>
        </w:tc>
        <w:tc>
          <w:tcPr>
            <w:tcW w:w="1728" w:type="dxa"/>
          </w:tcPr>
          <w:p w14:paraId="70D4FDAA">
            <w:pPr>
              <w:jc w:val="both"/>
            </w:pPr>
          </w:p>
        </w:tc>
        <w:tc>
          <w:tcPr>
            <w:tcW w:w="1728" w:type="dxa"/>
          </w:tcPr>
          <w:p w14:paraId="58AFEBE0">
            <w:pPr>
              <w:jc w:val="both"/>
            </w:pPr>
            <w:r>
              <w:t>✓</w:t>
            </w:r>
          </w:p>
        </w:tc>
        <w:tc>
          <w:tcPr>
            <w:tcW w:w="1728" w:type="dxa"/>
          </w:tcPr>
          <w:p w14:paraId="6880FD32">
            <w:pPr>
              <w:jc w:val="both"/>
            </w:pPr>
          </w:p>
        </w:tc>
        <w:tc>
          <w:tcPr>
            <w:tcW w:w="1728" w:type="dxa"/>
          </w:tcPr>
          <w:p w14:paraId="3F563829">
            <w:pPr>
              <w:jc w:val="both"/>
            </w:pPr>
          </w:p>
        </w:tc>
      </w:tr>
      <w:tr w14:paraId="7AA8E6B7">
        <w:tblPrEx>
          <w:tblCellMar>
            <w:top w:w="0" w:type="dxa"/>
            <w:left w:w="108" w:type="dxa"/>
            <w:bottom w:w="0" w:type="dxa"/>
            <w:right w:w="108" w:type="dxa"/>
          </w:tblCellMar>
        </w:tblPrEx>
        <w:tc>
          <w:tcPr>
            <w:tcW w:w="1728" w:type="dxa"/>
          </w:tcPr>
          <w:p w14:paraId="7C219AEA">
            <w:pPr>
              <w:jc w:val="both"/>
              <w:rPr>
                <w:b/>
                <w:bCs/>
              </w:rPr>
            </w:pPr>
            <w:r>
              <w:rPr>
                <w:b/>
                <w:bCs/>
              </w:rPr>
              <w:t>Pelaksanaan Testing</w:t>
            </w:r>
          </w:p>
        </w:tc>
        <w:tc>
          <w:tcPr>
            <w:tcW w:w="1728" w:type="dxa"/>
          </w:tcPr>
          <w:p w14:paraId="70F8CFCA">
            <w:pPr>
              <w:jc w:val="both"/>
            </w:pPr>
          </w:p>
        </w:tc>
        <w:tc>
          <w:tcPr>
            <w:tcW w:w="1728" w:type="dxa"/>
          </w:tcPr>
          <w:p w14:paraId="17D09918">
            <w:pPr>
              <w:jc w:val="both"/>
            </w:pPr>
          </w:p>
        </w:tc>
        <w:tc>
          <w:tcPr>
            <w:tcW w:w="1728" w:type="dxa"/>
          </w:tcPr>
          <w:p w14:paraId="66D4BB7D">
            <w:pPr>
              <w:jc w:val="both"/>
            </w:pPr>
            <w:r>
              <w:t>✓</w:t>
            </w:r>
          </w:p>
        </w:tc>
        <w:tc>
          <w:tcPr>
            <w:tcW w:w="1728" w:type="dxa"/>
          </w:tcPr>
          <w:p w14:paraId="1837930E">
            <w:pPr>
              <w:jc w:val="both"/>
            </w:pPr>
          </w:p>
        </w:tc>
      </w:tr>
      <w:tr w14:paraId="2A77F9F2">
        <w:tblPrEx>
          <w:tblCellMar>
            <w:top w:w="0" w:type="dxa"/>
            <w:left w:w="108" w:type="dxa"/>
            <w:bottom w:w="0" w:type="dxa"/>
            <w:right w:w="108" w:type="dxa"/>
          </w:tblCellMar>
        </w:tblPrEx>
        <w:tc>
          <w:tcPr>
            <w:tcW w:w="1728" w:type="dxa"/>
          </w:tcPr>
          <w:p w14:paraId="7F8D4D38">
            <w:pPr>
              <w:jc w:val="both"/>
              <w:rPr>
                <w:b/>
                <w:bCs/>
              </w:rPr>
            </w:pPr>
            <w:r>
              <w:rPr>
                <w:b/>
                <w:bCs/>
              </w:rPr>
              <w:t>Final Report</w:t>
            </w:r>
          </w:p>
        </w:tc>
        <w:tc>
          <w:tcPr>
            <w:tcW w:w="1728" w:type="dxa"/>
          </w:tcPr>
          <w:p w14:paraId="360C47DA">
            <w:pPr>
              <w:jc w:val="both"/>
            </w:pPr>
          </w:p>
        </w:tc>
        <w:tc>
          <w:tcPr>
            <w:tcW w:w="1728" w:type="dxa"/>
          </w:tcPr>
          <w:p w14:paraId="69307997">
            <w:pPr>
              <w:jc w:val="both"/>
            </w:pPr>
          </w:p>
        </w:tc>
        <w:tc>
          <w:tcPr>
            <w:tcW w:w="1728" w:type="dxa"/>
          </w:tcPr>
          <w:p w14:paraId="569D66DF">
            <w:pPr>
              <w:jc w:val="both"/>
            </w:pPr>
          </w:p>
        </w:tc>
        <w:tc>
          <w:tcPr>
            <w:tcW w:w="1728" w:type="dxa"/>
          </w:tcPr>
          <w:p w14:paraId="0634C25F">
            <w:pPr>
              <w:jc w:val="both"/>
            </w:pPr>
            <w:r>
              <w:t>✓</w:t>
            </w:r>
          </w:p>
        </w:tc>
      </w:tr>
    </w:tbl>
    <w:p w14:paraId="54BD1648">
      <w:pPr>
        <w:pStyle w:val="2"/>
        <w:jc w:val="both"/>
      </w:pPr>
      <w:bookmarkStart w:id="18" w:name="_Toc20371"/>
      <w:r>
        <w:t>Risks and Contingencies</w:t>
      </w:r>
      <w:bookmarkEnd w:id="18"/>
    </w:p>
    <w:p w14:paraId="0CA94EB1">
      <w:pPr>
        <w:jc w:val="both"/>
      </w:pPr>
      <w:r>
        <w:rPr>
          <w:rFonts w:hint="default"/>
          <w:lang w:val="en-US"/>
        </w:rPr>
        <w:t>Adapun r</w:t>
      </w:r>
      <w:r>
        <w:t>isiko yang mungkin terjadi antara lain gangguan jaringan, kesalahan penyimpanan data absensi, serta keamanan sistem yang belum optimal.</w:t>
      </w:r>
    </w:p>
    <w:p w14:paraId="5E6CEF21">
      <w:pPr>
        <w:pStyle w:val="2"/>
        <w:jc w:val="both"/>
      </w:pPr>
      <w:bookmarkStart w:id="19" w:name="_Toc25345"/>
      <w:r>
        <w:t>Approvals</w:t>
      </w:r>
      <w:bookmarkEnd w:id="19"/>
    </w:p>
    <w:tbl>
      <w:tblPr>
        <w:tblStyle w:val="12"/>
        <w:tblW w:w="0" w:type="auto"/>
        <w:tblInd w:w="0" w:type="dxa"/>
        <w:tblLayout w:type="autofit"/>
        <w:tblCellMar>
          <w:top w:w="0" w:type="dxa"/>
          <w:left w:w="108" w:type="dxa"/>
          <w:bottom w:w="0" w:type="dxa"/>
          <w:right w:w="108" w:type="dxa"/>
        </w:tblCellMar>
      </w:tblPr>
      <w:tblGrid>
        <w:gridCol w:w="2160"/>
        <w:gridCol w:w="2160"/>
        <w:gridCol w:w="2160"/>
        <w:gridCol w:w="2160"/>
      </w:tblGrid>
      <w:tr w14:paraId="3E516845">
        <w:tblPrEx>
          <w:tblCellMar>
            <w:top w:w="0" w:type="dxa"/>
            <w:left w:w="108" w:type="dxa"/>
            <w:bottom w:w="0" w:type="dxa"/>
            <w:right w:w="108" w:type="dxa"/>
          </w:tblCellMar>
        </w:tblPrEx>
        <w:tc>
          <w:tcPr>
            <w:tcW w:w="2160" w:type="dxa"/>
          </w:tcPr>
          <w:p w14:paraId="114774FA">
            <w:pPr>
              <w:jc w:val="both"/>
            </w:pPr>
            <w:r>
              <w:t>Nama</w:t>
            </w:r>
          </w:p>
        </w:tc>
        <w:tc>
          <w:tcPr>
            <w:tcW w:w="2160" w:type="dxa"/>
          </w:tcPr>
          <w:p w14:paraId="5C6EE7A1">
            <w:pPr>
              <w:jc w:val="both"/>
            </w:pPr>
            <w:r>
              <w:t>Jabatan</w:t>
            </w:r>
          </w:p>
        </w:tc>
        <w:tc>
          <w:tcPr>
            <w:tcW w:w="2160" w:type="dxa"/>
          </w:tcPr>
          <w:p w14:paraId="439D1A20">
            <w:pPr>
              <w:jc w:val="both"/>
            </w:pPr>
            <w:r>
              <w:t>Tanggal</w:t>
            </w:r>
          </w:p>
        </w:tc>
        <w:tc>
          <w:tcPr>
            <w:tcW w:w="2160" w:type="dxa"/>
          </w:tcPr>
          <w:p w14:paraId="5DD1090D">
            <w:pPr>
              <w:jc w:val="both"/>
            </w:pPr>
            <w:r>
              <w:t>Tanda Tangan</w:t>
            </w:r>
          </w:p>
        </w:tc>
      </w:tr>
      <w:tr w14:paraId="3D8CCF36">
        <w:tblPrEx>
          <w:tblCellMar>
            <w:top w:w="0" w:type="dxa"/>
            <w:left w:w="108" w:type="dxa"/>
            <w:bottom w:w="0" w:type="dxa"/>
            <w:right w:w="108" w:type="dxa"/>
          </w:tblCellMar>
        </w:tblPrEx>
        <w:tc>
          <w:tcPr>
            <w:tcW w:w="2160" w:type="dxa"/>
          </w:tcPr>
          <w:p w14:paraId="34CB390E">
            <w:pPr>
              <w:jc w:val="both"/>
              <w:rPr>
                <w:rFonts w:hint="default"/>
                <w:lang w:val="en-US"/>
              </w:rPr>
            </w:pPr>
            <w:r>
              <w:t>P</w:t>
            </w:r>
            <w:r>
              <w:rPr>
                <w:rFonts w:hint="default"/>
                <w:lang w:val="en-US"/>
              </w:rPr>
              <w:t>a Ade</w:t>
            </w:r>
          </w:p>
        </w:tc>
        <w:tc>
          <w:tcPr>
            <w:tcW w:w="2160" w:type="dxa"/>
          </w:tcPr>
          <w:p w14:paraId="2EFA4B93">
            <w:pPr>
              <w:jc w:val="both"/>
              <w:rPr>
                <w:rFonts w:hint="default"/>
                <w:lang w:val="en-US"/>
              </w:rPr>
            </w:pPr>
            <w:r>
              <w:t>P</w:t>
            </w:r>
            <w:r>
              <w:rPr>
                <w:rFonts w:hint="default"/>
                <w:lang w:val="en-US"/>
              </w:rPr>
              <w:t>roject Manager</w:t>
            </w:r>
          </w:p>
        </w:tc>
        <w:tc>
          <w:tcPr>
            <w:tcW w:w="2160" w:type="dxa"/>
          </w:tcPr>
          <w:p w14:paraId="1BCF792B">
            <w:pPr>
              <w:jc w:val="both"/>
              <w:rPr>
                <w:rFonts w:hint="default"/>
                <w:lang w:val="en-US"/>
              </w:rPr>
            </w:pPr>
            <w:r>
              <w:rPr>
                <w:rFonts w:hint="default"/>
                <w:lang w:val="en-US"/>
              </w:rPr>
              <w:t>9 Maret 2026</w:t>
            </w:r>
          </w:p>
        </w:tc>
        <w:tc>
          <w:tcPr>
            <w:tcW w:w="2160" w:type="dxa"/>
          </w:tcPr>
          <w:p w14:paraId="57FF5519">
            <w:pPr>
              <w:jc w:val="both"/>
              <w:rPr>
                <w:rFonts w:hint="default"/>
                <w:lang w:val="en-US"/>
              </w:rPr>
            </w:pPr>
            <w:r>
              <w:rPr>
                <w:rFonts w:hint="default"/>
                <w:lang w:val="en-US"/>
              </w:rPr>
              <w:t>~</w:t>
            </w:r>
          </w:p>
        </w:tc>
      </w:tr>
      <w:tr w14:paraId="65DFCC1B">
        <w:tblPrEx>
          <w:tblCellMar>
            <w:top w:w="0" w:type="dxa"/>
            <w:left w:w="108" w:type="dxa"/>
            <w:bottom w:w="0" w:type="dxa"/>
            <w:right w:w="108" w:type="dxa"/>
          </w:tblCellMar>
        </w:tblPrEx>
        <w:tc>
          <w:tcPr>
            <w:tcW w:w="2160" w:type="dxa"/>
          </w:tcPr>
          <w:p w14:paraId="45292C52">
            <w:pPr>
              <w:jc w:val="both"/>
              <w:rPr>
                <w:rFonts w:hint="default"/>
                <w:lang w:val="en-US"/>
              </w:rPr>
            </w:pPr>
            <w:r>
              <w:rPr>
                <w:rFonts w:hint="default"/>
                <w:lang w:val="en-US"/>
              </w:rPr>
              <w:t>Lutfi</w:t>
            </w:r>
          </w:p>
        </w:tc>
        <w:tc>
          <w:tcPr>
            <w:tcW w:w="2160" w:type="dxa"/>
          </w:tcPr>
          <w:p w14:paraId="241D1F08">
            <w:pPr>
              <w:jc w:val="both"/>
            </w:pPr>
            <w:r>
              <w:t>QA</w:t>
            </w:r>
          </w:p>
        </w:tc>
        <w:tc>
          <w:tcPr>
            <w:tcW w:w="2160" w:type="dxa"/>
          </w:tcPr>
          <w:p w14:paraId="701EEC8C">
            <w:pPr>
              <w:jc w:val="both"/>
            </w:pPr>
            <w:r>
              <w:rPr>
                <w:rFonts w:hint="default"/>
                <w:lang w:val="en-US"/>
              </w:rPr>
              <w:t>8 Maret 2026</w:t>
            </w:r>
          </w:p>
        </w:tc>
        <w:tc>
          <w:tcPr>
            <w:tcW w:w="2160" w:type="dxa"/>
          </w:tcPr>
          <w:p w14:paraId="47B4DE79">
            <w:pPr>
              <w:jc w:val="both"/>
              <w:rPr>
                <w:rFonts w:hint="default"/>
                <w:lang w:val="en-US"/>
              </w:rPr>
            </w:pPr>
            <w:r>
              <w:rPr>
                <w:rFonts w:hint="default"/>
                <w:lang w:val="en-US"/>
              </w:rPr>
              <w:t>~</w:t>
            </w:r>
          </w:p>
        </w:tc>
      </w:tr>
    </w:tbl>
    <w:p w14:paraId="2B536EA7"/>
    <w:sectPr>
      <w:footerReference r:id="rId5" w:type="default"/>
      <w:pgSz w:w="12240" w:h="15840"/>
      <w:pgMar w:top="1440" w:right="1800" w:bottom="1440" w:left="180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0EFC5">
    <w:pPr>
      <w:pStyle w:val="18"/>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6051C3">
                          <w:pPr>
                            <w:pStyle w:val="18"/>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646051C3">
                    <w:pPr>
                      <w:pStyle w:val="18"/>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251A8D"/>
    <w:multiLevelType w:val="singleLevel"/>
    <w:tmpl w:val="FD251A8D"/>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41D504B8"/>
    <w:multiLevelType w:val="singleLevel"/>
    <w:tmpl w:val="41D504B8"/>
    <w:lvl w:ilvl="0" w:tentative="0">
      <w:start w:val="1"/>
      <w:numFmt w:val="decimal"/>
      <w:suff w:val="space"/>
      <w:lvlText w:val="%1."/>
      <w:lvlJc w:val="left"/>
    </w:lvl>
  </w:abstractNum>
  <w:abstractNum w:abstractNumId="8">
    <w:nsid w:val="742F373A"/>
    <w:multiLevelType w:val="singleLevel"/>
    <w:tmpl w:val="742F373A"/>
    <w:lvl w:ilvl="0" w:tentative="0">
      <w:start w:val="1"/>
      <w:numFmt w:val="lowerLetter"/>
      <w:lvlText w:val="%1."/>
      <w:lvlJc w:val="left"/>
      <w:pPr>
        <w:tabs>
          <w:tab w:val="left" w:pos="425"/>
        </w:tabs>
        <w:ind w:left="425" w:leftChars="0" w:hanging="425" w:firstLineChars="0"/>
      </w:pPr>
      <w:rPr>
        <w:rFonts w:hint="default"/>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8056C"/>
    <w:rsid w:val="00AA1D8D"/>
    <w:rsid w:val="00B47730"/>
    <w:rsid w:val="00CB0664"/>
    <w:rsid w:val="00FC693F"/>
    <w:rsid w:val="0B4E3A9D"/>
    <w:rsid w:val="1E873426"/>
    <w:rsid w:val="2E9F1F0C"/>
    <w:rsid w:val="2EA8714E"/>
    <w:rsid w:val="353436DA"/>
    <w:rsid w:val="38CC29B0"/>
    <w:rsid w:val="3DFE36C4"/>
    <w:rsid w:val="47A47D96"/>
    <w:rsid w:val="712D3EE4"/>
    <w:rsid w:val="74466952"/>
    <w:rsid w:val="78675CC0"/>
    <w:rsid w:val="79FF433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WPSOffice手动目录 1"/>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Blabla Banditos</cp:lastModifiedBy>
  <dcterms:modified xsi:type="dcterms:W3CDTF">2026-03-15T09:19:58Z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FC87E0207552423A8262054E7A6B3D70_13</vt:lpwstr>
  </property>
</Properties>
</file>